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B95D5" w14:textId="77777777" w:rsidR="00B575B6" w:rsidRDefault="00AE4BEA">
      <w:pPr>
        <w:pStyle w:val="Heading1"/>
        <w:spacing w:before="62" w:line="360" w:lineRule="auto"/>
        <w:ind w:left="0" w:right="577"/>
        <w:jc w:val="center"/>
        <w:rPr>
          <w:spacing w:val="-2"/>
        </w:rPr>
      </w:pPr>
      <w:r>
        <w:t>COMMON</w:t>
      </w:r>
      <w:r>
        <w:rPr>
          <w:spacing w:val="-1"/>
        </w:rPr>
        <w:t xml:space="preserve"> </w:t>
      </w:r>
      <w:r>
        <w:t>COURSE</w:t>
      </w:r>
      <w:r>
        <w:rPr>
          <w:spacing w:val="-1"/>
        </w:rPr>
        <w:t xml:space="preserve"> </w:t>
      </w:r>
      <w:r>
        <w:t>ASSIGNMENT</w:t>
      </w:r>
    </w:p>
    <w:p w14:paraId="22CD3F91" w14:textId="2B57C5D8" w:rsidR="00B575B6" w:rsidRDefault="00587DD4" w:rsidP="00587DD4">
      <w:pPr>
        <w:pStyle w:val="Heading1"/>
        <w:spacing w:before="62" w:line="360" w:lineRule="auto"/>
        <w:ind w:left="0" w:right="577"/>
        <w:jc w:val="center"/>
        <w:rPr>
          <w:spacing w:val="-2"/>
        </w:rPr>
      </w:pPr>
      <w:r>
        <w:rPr>
          <w:spacing w:val="-2"/>
        </w:rPr>
        <w:t xml:space="preserve">S. Siva </w:t>
      </w:r>
      <w:proofErr w:type="gramStart"/>
      <w:r>
        <w:rPr>
          <w:spacing w:val="-2"/>
        </w:rPr>
        <w:t>Archana</w:t>
      </w:r>
      <w:r w:rsidR="00AE4BEA">
        <w:rPr>
          <w:spacing w:val="-2"/>
        </w:rPr>
        <w:t>(</w:t>
      </w:r>
      <w:proofErr w:type="gramEnd"/>
      <w:r w:rsidR="00AE4BEA">
        <w:rPr>
          <w:spacing w:val="-2"/>
        </w:rPr>
        <w:t>192</w:t>
      </w:r>
      <w:r>
        <w:rPr>
          <w:spacing w:val="-2"/>
        </w:rPr>
        <w:t>511128</w:t>
      </w:r>
      <w:r w:rsidR="00AE4BEA">
        <w:rPr>
          <w:spacing w:val="-2"/>
        </w:rPr>
        <w:t>)</w:t>
      </w:r>
    </w:p>
    <w:p w14:paraId="370C75A4" w14:textId="77777777" w:rsidR="00B575B6" w:rsidRDefault="00AE4BEA">
      <w:pPr>
        <w:pStyle w:val="Heading3"/>
        <w:numPr>
          <w:ilvl w:val="0"/>
          <w:numId w:val="2"/>
        </w:numPr>
        <w:tabs>
          <w:tab w:val="left" w:pos="315"/>
        </w:tabs>
        <w:spacing w:line="360" w:lineRule="auto"/>
        <w:ind w:left="315" w:hanging="293"/>
      </w:pPr>
      <w:r>
        <w:t xml:space="preserve">Assignment </w:t>
      </w:r>
      <w:r>
        <w:rPr>
          <w:spacing w:val="-2"/>
        </w:rPr>
        <w:t>Information</w:t>
      </w:r>
    </w:p>
    <w:p w14:paraId="7409F7DB" w14:textId="77777777" w:rsidR="00B575B6" w:rsidRDefault="00B575B6">
      <w:pPr>
        <w:pStyle w:val="BodyText"/>
        <w:spacing w:before="5" w:after="1" w:line="360" w:lineRule="auto"/>
        <w:ind w:left="0" w:firstLine="0"/>
        <w:rPr>
          <w:b/>
          <w:sz w:val="9"/>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3360"/>
        <w:gridCol w:w="6180"/>
      </w:tblGrid>
      <w:tr w:rsidR="00B575B6" w14:paraId="0262F53E" w14:textId="77777777">
        <w:trPr>
          <w:trHeight w:val="794"/>
        </w:trPr>
        <w:tc>
          <w:tcPr>
            <w:tcW w:w="3360" w:type="dxa"/>
          </w:tcPr>
          <w:p w14:paraId="3D768040" w14:textId="77777777" w:rsidR="00B575B6" w:rsidRDefault="00AE4BEA">
            <w:pPr>
              <w:pStyle w:val="TableParagraph"/>
              <w:spacing w:before="251" w:line="360" w:lineRule="auto"/>
              <w:jc w:val="center"/>
              <w:rPr>
                <w:b/>
                <w:sz w:val="24"/>
              </w:rPr>
            </w:pPr>
            <w:r>
              <w:rPr>
                <w:b/>
                <w:spacing w:val="-2"/>
                <w:sz w:val="24"/>
              </w:rPr>
              <w:t>Particular</w:t>
            </w:r>
          </w:p>
        </w:tc>
        <w:tc>
          <w:tcPr>
            <w:tcW w:w="6180" w:type="dxa"/>
          </w:tcPr>
          <w:p w14:paraId="0622DC1D" w14:textId="77777777" w:rsidR="00B575B6" w:rsidRDefault="00AE4BEA">
            <w:pPr>
              <w:pStyle w:val="TableParagraph"/>
              <w:spacing w:before="251" w:line="360" w:lineRule="auto"/>
              <w:jc w:val="center"/>
              <w:rPr>
                <w:b/>
                <w:sz w:val="24"/>
              </w:rPr>
            </w:pPr>
            <w:r>
              <w:rPr>
                <w:b/>
                <w:spacing w:val="-2"/>
                <w:sz w:val="24"/>
              </w:rPr>
              <w:t>Details</w:t>
            </w:r>
          </w:p>
        </w:tc>
      </w:tr>
      <w:tr w:rsidR="00B575B6" w14:paraId="484FEB29" w14:textId="77777777">
        <w:trPr>
          <w:trHeight w:val="539"/>
        </w:trPr>
        <w:tc>
          <w:tcPr>
            <w:tcW w:w="3360" w:type="dxa"/>
          </w:tcPr>
          <w:p w14:paraId="2967018C" w14:textId="77777777" w:rsidR="00B575B6" w:rsidRDefault="00AE4BEA">
            <w:pPr>
              <w:pStyle w:val="TableParagraph"/>
              <w:spacing w:before="124" w:line="360" w:lineRule="auto"/>
              <w:ind w:left="97"/>
              <w:rPr>
                <w:sz w:val="24"/>
              </w:rPr>
            </w:pPr>
            <w:r>
              <w:rPr>
                <w:spacing w:val="-2"/>
                <w:sz w:val="24"/>
              </w:rPr>
              <w:t>Department:</w:t>
            </w:r>
          </w:p>
        </w:tc>
        <w:tc>
          <w:tcPr>
            <w:tcW w:w="6180" w:type="dxa"/>
          </w:tcPr>
          <w:p w14:paraId="6FB33046" w14:textId="77777777" w:rsidR="00B575B6" w:rsidRDefault="00AE4BEA">
            <w:pPr>
              <w:pStyle w:val="TableParagraph"/>
              <w:spacing w:line="360" w:lineRule="auto"/>
              <w:ind w:firstLineChars="100" w:firstLine="240"/>
              <w:rPr>
                <w:sz w:val="24"/>
              </w:rPr>
            </w:pPr>
            <w:r>
              <w:rPr>
                <w:sz w:val="24"/>
              </w:rPr>
              <w:t>CSE-AI</w:t>
            </w:r>
          </w:p>
        </w:tc>
      </w:tr>
      <w:tr w:rsidR="00B575B6" w14:paraId="159FECDB" w14:textId="77777777">
        <w:trPr>
          <w:trHeight w:val="539"/>
        </w:trPr>
        <w:tc>
          <w:tcPr>
            <w:tcW w:w="3360" w:type="dxa"/>
          </w:tcPr>
          <w:p w14:paraId="3CFD55F1" w14:textId="77777777" w:rsidR="00B575B6" w:rsidRDefault="00AE4BEA">
            <w:pPr>
              <w:pStyle w:val="TableParagraph"/>
              <w:spacing w:before="124" w:line="360" w:lineRule="auto"/>
              <w:ind w:left="97"/>
              <w:rPr>
                <w:sz w:val="24"/>
              </w:rPr>
            </w:pPr>
            <w:r>
              <w:rPr>
                <w:sz w:val="24"/>
              </w:rPr>
              <w:t xml:space="preserve">Course Code &amp; Course </w:t>
            </w:r>
            <w:r>
              <w:rPr>
                <w:spacing w:val="-4"/>
                <w:sz w:val="24"/>
              </w:rPr>
              <w:t>Name</w:t>
            </w:r>
          </w:p>
        </w:tc>
        <w:tc>
          <w:tcPr>
            <w:tcW w:w="6180" w:type="dxa"/>
          </w:tcPr>
          <w:p w14:paraId="5DD6D46B" w14:textId="77777777" w:rsidR="00B575B6" w:rsidRDefault="00AE4BEA">
            <w:pPr>
              <w:spacing w:after="160" w:line="360" w:lineRule="auto"/>
              <w:jc w:val="center"/>
              <w:rPr>
                <w:sz w:val="24"/>
              </w:rPr>
            </w:pPr>
            <w:r>
              <w:rPr>
                <w:sz w:val="24"/>
              </w:rPr>
              <w:t xml:space="preserve">DSA0101 </w:t>
            </w:r>
            <w:proofErr w:type="gramStart"/>
            <w:r>
              <w:rPr>
                <w:sz w:val="24"/>
              </w:rPr>
              <w:t xml:space="preserve">and </w:t>
            </w:r>
            <w:r>
              <w:rPr>
                <w:b/>
                <w:bCs/>
                <w:sz w:val="26"/>
                <w:szCs w:val="26"/>
              </w:rPr>
              <w:t xml:space="preserve"> </w:t>
            </w:r>
            <w:r>
              <w:rPr>
                <w:sz w:val="26"/>
                <w:szCs w:val="26"/>
              </w:rPr>
              <w:t>Object</w:t>
            </w:r>
            <w:proofErr w:type="gramEnd"/>
            <w:r>
              <w:rPr>
                <w:sz w:val="26"/>
                <w:szCs w:val="26"/>
              </w:rPr>
              <w:t xml:space="preserve"> Oriented Programming with C++</w:t>
            </w:r>
          </w:p>
        </w:tc>
      </w:tr>
      <w:tr w:rsidR="00B575B6" w14:paraId="6CFE9DC7" w14:textId="77777777">
        <w:trPr>
          <w:trHeight w:val="539"/>
        </w:trPr>
        <w:tc>
          <w:tcPr>
            <w:tcW w:w="3360" w:type="dxa"/>
          </w:tcPr>
          <w:p w14:paraId="334E5B2F" w14:textId="77777777" w:rsidR="00B575B6" w:rsidRDefault="00AE4BEA">
            <w:pPr>
              <w:pStyle w:val="TableParagraph"/>
              <w:spacing w:before="124" w:line="360" w:lineRule="auto"/>
              <w:ind w:left="97"/>
              <w:rPr>
                <w:sz w:val="24"/>
              </w:rPr>
            </w:pPr>
            <w:r>
              <w:rPr>
                <w:sz w:val="24"/>
              </w:rPr>
              <w:t>Academic</w:t>
            </w:r>
            <w:r>
              <w:rPr>
                <w:spacing w:val="-9"/>
                <w:sz w:val="24"/>
              </w:rPr>
              <w:t xml:space="preserve"> </w:t>
            </w:r>
            <w:r>
              <w:rPr>
                <w:sz w:val="24"/>
              </w:rPr>
              <w:t>Year</w:t>
            </w:r>
            <w:r>
              <w:rPr>
                <w:spacing w:val="-8"/>
                <w:sz w:val="24"/>
              </w:rPr>
              <w:t xml:space="preserve"> </w:t>
            </w:r>
            <w:r>
              <w:rPr>
                <w:sz w:val="24"/>
              </w:rPr>
              <w:t>/</w:t>
            </w:r>
            <w:r>
              <w:rPr>
                <w:spacing w:val="-8"/>
                <w:sz w:val="24"/>
              </w:rPr>
              <w:t xml:space="preserve"> </w:t>
            </w:r>
            <w:r>
              <w:rPr>
                <w:spacing w:val="-2"/>
                <w:sz w:val="24"/>
              </w:rPr>
              <w:t>Batch</w:t>
            </w:r>
          </w:p>
        </w:tc>
        <w:tc>
          <w:tcPr>
            <w:tcW w:w="6180" w:type="dxa"/>
          </w:tcPr>
          <w:p w14:paraId="600CFACE" w14:textId="77777777" w:rsidR="00B575B6" w:rsidRDefault="00AE4BEA">
            <w:pPr>
              <w:pStyle w:val="TableParagraph"/>
              <w:spacing w:line="360" w:lineRule="auto"/>
              <w:ind w:firstLineChars="100" w:firstLine="240"/>
              <w:rPr>
                <w:sz w:val="24"/>
              </w:rPr>
            </w:pPr>
            <w:r>
              <w:rPr>
                <w:sz w:val="24"/>
              </w:rPr>
              <w:t>3rd</w:t>
            </w:r>
          </w:p>
        </w:tc>
      </w:tr>
      <w:tr w:rsidR="00B575B6" w14:paraId="051ADCA2" w14:textId="77777777">
        <w:trPr>
          <w:trHeight w:val="539"/>
        </w:trPr>
        <w:tc>
          <w:tcPr>
            <w:tcW w:w="3360" w:type="dxa"/>
          </w:tcPr>
          <w:p w14:paraId="7EF7DF8A" w14:textId="77777777" w:rsidR="00B575B6" w:rsidRDefault="00AE4BEA">
            <w:pPr>
              <w:pStyle w:val="TableParagraph"/>
              <w:spacing w:before="124" w:line="360" w:lineRule="auto"/>
              <w:ind w:left="97"/>
              <w:rPr>
                <w:sz w:val="24"/>
              </w:rPr>
            </w:pPr>
            <w:r>
              <w:rPr>
                <w:sz w:val="24"/>
              </w:rPr>
              <w:t xml:space="preserve">Faculty </w:t>
            </w:r>
            <w:r>
              <w:rPr>
                <w:spacing w:val="-4"/>
                <w:sz w:val="24"/>
              </w:rPr>
              <w:t>Name</w:t>
            </w:r>
          </w:p>
        </w:tc>
        <w:tc>
          <w:tcPr>
            <w:tcW w:w="6180" w:type="dxa"/>
          </w:tcPr>
          <w:p w14:paraId="0647A1E7" w14:textId="77777777" w:rsidR="00B575B6" w:rsidRDefault="00AE4BEA">
            <w:pPr>
              <w:pStyle w:val="TableParagraph"/>
              <w:spacing w:line="360" w:lineRule="auto"/>
              <w:ind w:firstLineChars="100" w:firstLine="240"/>
              <w:rPr>
                <w:sz w:val="24"/>
              </w:rPr>
            </w:pPr>
            <w:proofErr w:type="spellStart"/>
            <w:r>
              <w:rPr>
                <w:sz w:val="24"/>
              </w:rPr>
              <w:t>Dr.</w:t>
            </w:r>
            <w:proofErr w:type="gramStart"/>
            <w:r>
              <w:rPr>
                <w:sz w:val="24"/>
              </w:rPr>
              <w:t>M.Gunasekaran</w:t>
            </w:r>
            <w:proofErr w:type="spellEnd"/>
            <w:proofErr w:type="gramEnd"/>
          </w:p>
        </w:tc>
      </w:tr>
      <w:tr w:rsidR="00B575B6" w14:paraId="2CD4B22D" w14:textId="77777777">
        <w:trPr>
          <w:trHeight w:val="539"/>
        </w:trPr>
        <w:tc>
          <w:tcPr>
            <w:tcW w:w="3360" w:type="dxa"/>
          </w:tcPr>
          <w:p w14:paraId="728EF1CA" w14:textId="77777777" w:rsidR="00B575B6" w:rsidRDefault="00AE4BEA">
            <w:pPr>
              <w:pStyle w:val="TableParagraph"/>
              <w:spacing w:before="124" w:line="360" w:lineRule="auto"/>
              <w:ind w:left="97"/>
              <w:rPr>
                <w:sz w:val="24"/>
              </w:rPr>
            </w:pPr>
            <w:r>
              <w:rPr>
                <w:sz w:val="24"/>
              </w:rPr>
              <w:t xml:space="preserve">Assignment </w:t>
            </w:r>
            <w:r>
              <w:rPr>
                <w:spacing w:val="-2"/>
                <w:sz w:val="24"/>
              </w:rPr>
              <w:t>Title</w:t>
            </w:r>
          </w:p>
        </w:tc>
        <w:tc>
          <w:tcPr>
            <w:tcW w:w="6180" w:type="dxa"/>
          </w:tcPr>
          <w:p w14:paraId="70DEC266" w14:textId="77777777" w:rsidR="00B575B6" w:rsidRDefault="00AE4BEA">
            <w:pPr>
              <w:pStyle w:val="TableParagraph"/>
              <w:spacing w:line="360" w:lineRule="auto"/>
              <w:ind w:leftChars="109" w:left="240"/>
              <w:rPr>
                <w:sz w:val="24"/>
              </w:rPr>
            </w:pPr>
            <w:r>
              <w:rPr>
                <w:sz w:val="24"/>
                <w:szCs w:val="24"/>
              </w:rPr>
              <w:t>Smart Civic Complaint and Public Safety Response System using C++</w:t>
            </w:r>
          </w:p>
        </w:tc>
      </w:tr>
      <w:tr w:rsidR="00B575B6" w14:paraId="749597B2" w14:textId="77777777">
        <w:trPr>
          <w:trHeight w:val="539"/>
        </w:trPr>
        <w:tc>
          <w:tcPr>
            <w:tcW w:w="3360" w:type="dxa"/>
          </w:tcPr>
          <w:p w14:paraId="76C42A35" w14:textId="77777777" w:rsidR="00B575B6" w:rsidRDefault="00AE4BEA">
            <w:pPr>
              <w:pStyle w:val="TableParagraph"/>
              <w:spacing w:before="124" w:line="360" w:lineRule="auto"/>
              <w:ind w:left="97"/>
              <w:rPr>
                <w:sz w:val="24"/>
              </w:rPr>
            </w:pPr>
            <w:r>
              <w:rPr>
                <w:sz w:val="24"/>
              </w:rPr>
              <w:t xml:space="preserve">Date of </w:t>
            </w:r>
            <w:r>
              <w:rPr>
                <w:spacing w:val="-2"/>
                <w:sz w:val="24"/>
              </w:rPr>
              <w:t>Issue</w:t>
            </w:r>
          </w:p>
        </w:tc>
        <w:tc>
          <w:tcPr>
            <w:tcW w:w="6180" w:type="dxa"/>
          </w:tcPr>
          <w:p w14:paraId="5E94267E" w14:textId="77777777" w:rsidR="00B575B6" w:rsidRDefault="00AE4BEA">
            <w:pPr>
              <w:pStyle w:val="TableParagraph"/>
              <w:spacing w:line="360" w:lineRule="auto"/>
              <w:ind w:firstLineChars="100" w:firstLine="240"/>
              <w:rPr>
                <w:sz w:val="24"/>
              </w:rPr>
            </w:pPr>
            <w:r>
              <w:rPr>
                <w:sz w:val="24"/>
              </w:rPr>
              <w:t>02-09-2026</w:t>
            </w:r>
          </w:p>
        </w:tc>
      </w:tr>
      <w:tr w:rsidR="00B575B6" w14:paraId="25133988" w14:textId="77777777">
        <w:trPr>
          <w:trHeight w:val="539"/>
        </w:trPr>
        <w:tc>
          <w:tcPr>
            <w:tcW w:w="3360" w:type="dxa"/>
          </w:tcPr>
          <w:p w14:paraId="29E98565" w14:textId="77777777" w:rsidR="00B575B6" w:rsidRDefault="00AE4BEA">
            <w:pPr>
              <w:pStyle w:val="TableParagraph"/>
              <w:spacing w:before="124" w:line="360" w:lineRule="auto"/>
              <w:ind w:left="97"/>
              <w:rPr>
                <w:sz w:val="24"/>
              </w:rPr>
            </w:pPr>
            <w:r>
              <w:rPr>
                <w:sz w:val="24"/>
              </w:rPr>
              <w:t xml:space="preserve">Date of </w:t>
            </w:r>
            <w:r>
              <w:rPr>
                <w:spacing w:val="-2"/>
                <w:sz w:val="24"/>
              </w:rPr>
              <w:t>Submission</w:t>
            </w:r>
          </w:p>
        </w:tc>
        <w:tc>
          <w:tcPr>
            <w:tcW w:w="6180" w:type="dxa"/>
          </w:tcPr>
          <w:p w14:paraId="7EAF45BC" w14:textId="77777777" w:rsidR="00B575B6" w:rsidRDefault="00AE4BEA">
            <w:pPr>
              <w:pStyle w:val="TableParagraph"/>
              <w:spacing w:line="360" w:lineRule="auto"/>
              <w:ind w:firstLineChars="100" w:firstLine="240"/>
              <w:rPr>
                <w:sz w:val="24"/>
              </w:rPr>
            </w:pPr>
            <w:r>
              <w:rPr>
                <w:sz w:val="24"/>
              </w:rPr>
              <w:t>03-09-2026</w:t>
            </w:r>
          </w:p>
        </w:tc>
      </w:tr>
      <w:tr w:rsidR="00B575B6" w14:paraId="75D9A848" w14:textId="77777777">
        <w:trPr>
          <w:trHeight w:val="539"/>
        </w:trPr>
        <w:tc>
          <w:tcPr>
            <w:tcW w:w="3360" w:type="dxa"/>
          </w:tcPr>
          <w:p w14:paraId="6D92D02C" w14:textId="77777777" w:rsidR="00B575B6" w:rsidRDefault="00AE4BEA">
            <w:pPr>
              <w:pStyle w:val="TableParagraph"/>
              <w:spacing w:before="124" w:line="360" w:lineRule="auto"/>
              <w:ind w:left="97"/>
              <w:rPr>
                <w:sz w:val="24"/>
              </w:rPr>
            </w:pPr>
            <w:r>
              <w:rPr>
                <w:sz w:val="24"/>
              </w:rPr>
              <w:t xml:space="preserve">Maximum </w:t>
            </w:r>
            <w:r>
              <w:rPr>
                <w:spacing w:val="-2"/>
                <w:sz w:val="24"/>
              </w:rPr>
              <w:t>Marks</w:t>
            </w:r>
          </w:p>
        </w:tc>
        <w:tc>
          <w:tcPr>
            <w:tcW w:w="6180" w:type="dxa"/>
          </w:tcPr>
          <w:p w14:paraId="344929E9" w14:textId="77777777" w:rsidR="00B575B6" w:rsidRDefault="00AE4BEA">
            <w:pPr>
              <w:pStyle w:val="TableParagraph"/>
              <w:spacing w:before="124" w:line="360" w:lineRule="auto"/>
              <w:ind w:firstLineChars="100" w:firstLine="235"/>
              <w:jc w:val="both"/>
              <w:rPr>
                <w:sz w:val="24"/>
              </w:rPr>
            </w:pPr>
            <w:r>
              <w:rPr>
                <w:spacing w:val="-5"/>
                <w:sz w:val="24"/>
              </w:rPr>
              <w:t>100</w:t>
            </w:r>
          </w:p>
        </w:tc>
      </w:tr>
      <w:tr w:rsidR="00B575B6" w14:paraId="7C4B2784" w14:textId="77777777">
        <w:trPr>
          <w:trHeight w:val="539"/>
        </w:trPr>
        <w:tc>
          <w:tcPr>
            <w:tcW w:w="3360" w:type="dxa"/>
          </w:tcPr>
          <w:p w14:paraId="3A19CDCA" w14:textId="77777777" w:rsidR="00B575B6" w:rsidRDefault="00AE4BEA">
            <w:pPr>
              <w:pStyle w:val="TableParagraph"/>
              <w:spacing w:before="124" w:line="360" w:lineRule="auto"/>
              <w:ind w:left="97"/>
              <w:rPr>
                <w:sz w:val="24"/>
              </w:rPr>
            </w:pPr>
            <w:r>
              <w:rPr>
                <w:sz w:val="24"/>
              </w:rPr>
              <w:t xml:space="preserve">Course Outcome(s) – </w:t>
            </w:r>
            <w:r>
              <w:rPr>
                <w:spacing w:val="-5"/>
                <w:sz w:val="24"/>
              </w:rPr>
              <w:t>CO</w:t>
            </w:r>
          </w:p>
        </w:tc>
        <w:tc>
          <w:tcPr>
            <w:tcW w:w="6180" w:type="dxa"/>
            <w:vAlign w:val="center"/>
          </w:tcPr>
          <w:p w14:paraId="0AF88D23" w14:textId="77777777" w:rsidR="00B575B6" w:rsidRDefault="00AE4BEA">
            <w:pPr>
              <w:spacing w:line="360" w:lineRule="auto"/>
              <w:ind w:leftChars="109" w:left="240"/>
              <w:rPr>
                <w:sz w:val="24"/>
                <w:szCs w:val="24"/>
              </w:rPr>
            </w:pPr>
            <w:r>
              <w:rPr>
                <w:sz w:val="24"/>
                <w:szCs w:val="24"/>
              </w:rPr>
              <w:t>CO2: Design C++ programs by applying functions and object-oriented concepts such as classes, objects, access specifiers, member functions, static members, and arrays of objects to solve real-world programming problems.</w:t>
            </w:r>
            <w:r>
              <w:rPr>
                <w:sz w:val="24"/>
                <w:szCs w:val="24"/>
              </w:rPr>
              <w:br/>
            </w:r>
            <w:r>
              <w:rPr>
                <w:sz w:val="24"/>
                <w:szCs w:val="24"/>
              </w:rPr>
              <w:br/>
              <w:t xml:space="preserve">CO3: Construct C++ programs using constructors, destructors, and operator overloading mechanisms to control object creation, destruction, and operator </w:t>
            </w:r>
            <w:proofErr w:type="spellStart"/>
            <w:r>
              <w:rPr>
                <w:sz w:val="24"/>
                <w:szCs w:val="24"/>
              </w:rPr>
              <w:t>behaviour</w:t>
            </w:r>
            <w:proofErr w:type="spellEnd"/>
            <w:r>
              <w:rPr>
                <w:sz w:val="24"/>
                <w:szCs w:val="24"/>
              </w:rPr>
              <w:t>.</w:t>
            </w:r>
            <w:r>
              <w:rPr>
                <w:sz w:val="24"/>
                <w:szCs w:val="24"/>
              </w:rPr>
              <w:br/>
            </w:r>
            <w:r>
              <w:rPr>
                <w:sz w:val="24"/>
                <w:szCs w:val="24"/>
              </w:rPr>
              <w:br/>
            </w:r>
            <w:r>
              <w:rPr>
                <w:sz w:val="24"/>
                <w:szCs w:val="24"/>
              </w:rPr>
              <w:t xml:space="preserve">CO4: </w:t>
            </w:r>
            <w:proofErr w:type="spellStart"/>
            <w:r>
              <w:rPr>
                <w:sz w:val="24"/>
                <w:szCs w:val="24"/>
              </w:rPr>
              <w:t>Analyse</w:t>
            </w:r>
            <w:proofErr w:type="spellEnd"/>
            <w:r>
              <w:rPr>
                <w:sz w:val="24"/>
                <w:szCs w:val="24"/>
              </w:rPr>
              <w:t xml:space="preserve"> and implement C++ applications using inheritance, types of inheritance, virtual base classes, abstract classes, pointers, and polymorphism to design reusable and extensible programs.</w:t>
            </w:r>
          </w:p>
        </w:tc>
      </w:tr>
      <w:tr w:rsidR="00B575B6" w14:paraId="412DE17E" w14:textId="77777777">
        <w:trPr>
          <w:trHeight w:val="539"/>
        </w:trPr>
        <w:tc>
          <w:tcPr>
            <w:tcW w:w="3360" w:type="dxa"/>
          </w:tcPr>
          <w:p w14:paraId="6A37EECF" w14:textId="77777777" w:rsidR="00B575B6" w:rsidRDefault="00AE4BEA">
            <w:pPr>
              <w:pStyle w:val="TableParagraph"/>
              <w:spacing w:before="124" w:line="360" w:lineRule="auto"/>
              <w:ind w:left="97"/>
              <w:rPr>
                <w:sz w:val="24"/>
              </w:rPr>
            </w:pPr>
            <w:r>
              <w:rPr>
                <w:sz w:val="24"/>
              </w:rPr>
              <w:t>Bloom's</w:t>
            </w:r>
            <w:r>
              <w:rPr>
                <w:spacing w:val="-9"/>
                <w:sz w:val="24"/>
              </w:rPr>
              <w:t xml:space="preserve"> </w:t>
            </w:r>
            <w:r>
              <w:rPr>
                <w:sz w:val="24"/>
              </w:rPr>
              <w:t>Taxonomy</w:t>
            </w:r>
            <w:r>
              <w:rPr>
                <w:spacing w:val="-8"/>
                <w:sz w:val="24"/>
              </w:rPr>
              <w:t xml:space="preserve"> </w:t>
            </w:r>
            <w:r>
              <w:rPr>
                <w:spacing w:val="-2"/>
                <w:sz w:val="24"/>
              </w:rPr>
              <w:t>Level</w:t>
            </w:r>
          </w:p>
        </w:tc>
        <w:tc>
          <w:tcPr>
            <w:tcW w:w="6180" w:type="dxa"/>
            <w:vAlign w:val="center"/>
          </w:tcPr>
          <w:p w14:paraId="7ED15EC7" w14:textId="77777777" w:rsidR="00B575B6" w:rsidRDefault="00AE4BEA">
            <w:pPr>
              <w:spacing w:line="360" w:lineRule="auto"/>
              <w:ind w:firstLineChars="100" w:firstLine="240"/>
              <w:rPr>
                <w:sz w:val="24"/>
                <w:szCs w:val="24"/>
              </w:rPr>
            </w:pPr>
            <w:r>
              <w:rPr>
                <w:sz w:val="24"/>
                <w:szCs w:val="24"/>
              </w:rPr>
              <w:t xml:space="preserve">L3 – Apply; L4 – </w:t>
            </w:r>
            <w:proofErr w:type="spellStart"/>
            <w:r>
              <w:rPr>
                <w:sz w:val="24"/>
                <w:szCs w:val="24"/>
              </w:rPr>
              <w:t>Analyse</w:t>
            </w:r>
            <w:proofErr w:type="spellEnd"/>
          </w:p>
        </w:tc>
      </w:tr>
      <w:tr w:rsidR="00B575B6" w14:paraId="565F1FD5" w14:textId="77777777">
        <w:trPr>
          <w:trHeight w:val="539"/>
        </w:trPr>
        <w:tc>
          <w:tcPr>
            <w:tcW w:w="3360" w:type="dxa"/>
          </w:tcPr>
          <w:p w14:paraId="18307984" w14:textId="77777777" w:rsidR="00B575B6" w:rsidRDefault="00AE4BEA">
            <w:pPr>
              <w:pStyle w:val="TableParagraph"/>
              <w:spacing w:before="124" w:line="360" w:lineRule="auto"/>
              <w:ind w:left="97"/>
              <w:rPr>
                <w:sz w:val="24"/>
              </w:rPr>
            </w:pPr>
            <w:r>
              <w:rPr>
                <w:sz w:val="24"/>
              </w:rPr>
              <w:t>SDG Mapping (SDG 1-</w:t>
            </w:r>
            <w:r>
              <w:rPr>
                <w:spacing w:val="-5"/>
                <w:sz w:val="24"/>
              </w:rPr>
              <w:t>17)</w:t>
            </w:r>
          </w:p>
        </w:tc>
        <w:tc>
          <w:tcPr>
            <w:tcW w:w="6180" w:type="dxa"/>
          </w:tcPr>
          <w:p w14:paraId="16B26F28" w14:textId="77777777" w:rsidR="00B575B6" w:rsidRDefault="00AE4BEA">
            <w:pPr>
              <w:pStyle w:val="TableParagraph"/>
              <w:spacing w:line="360" w:lineRule="auto"/>
              <w:ind w:leftChars="109" w:left="240"/>
              <w:rPr>
                <w:sz w:val="24"/>
              </w:rPr>
            </w:pPr>
            <w:r>
              <w:rPr>
                <w:sz w:val="24"/>
                <w:szCs w:val="24"/>
              </w:rPr>
              <w:t>SDG 9 – Industry, Innovation and Infrastructure; SDG 11 – Sustainable Cities and Communities; SDG 16 – Peace, Justice and Strong Institutions</w:t>
            </w:r>
          </w:p>
        </w:tc>
      </w:tr>
    </w:tbl>
    <w:p w14:paraId="1A55011A" w14:textId="77777777" w:rsidR="00B575B6" w:rsidRDefault="00B575B6">
      <w:pPr>
        <w:pStyle w:val="BodyText"/>
        <w:spacing w:before="109" w:line="360" w:lineRule="auto"/>
        <w:ind w:left="0" w:firstLine="0"/>
        <w:rPr>
          <w:b/>
        </w:rPr>
      </w:pPr>
    </w:p>
    <w:p w14:paraId="4A180A4D" w14:textId="77777777" w:rsidR="00B575B6" w:rsidRDefault="00AE4BEA">
      <w:pPr>
        <w:pStyle w:val="Heading1"/>
        <w:numPr>
          <w:ilvl w:val="0"/>
          <w:numId w:val="2"/>
        </w:numPr>
        <w:tabs>
          <w:tab w:val="left" w:pos="347"/>
        </w:tabs>
        <w:spacing w:line="360" w:lineRule="auto"/>
        <w:ind w:left="347" w:hanging="325"/>
      </w:pPr>
      <w:r>
        <w:t>Assignment</w:t>
      </w:r>
      <w:r>
        <w:rPr>
          <w:spacing w:val="-3"/>
        </w:rPr>
        <w:t xml:space="preserve"> </w:t>
      </w:r>
      <w:r>
        <w:t>Problem</w:t>
      </w:r>
      <w:r>
        <w:rPr>
          <w:spacing w:val="-3"/>
        </w:rPr>
        <w:t xml:space="preserve"> </w:t>
      </w:r>
      <w:r>
        <w:t>/</w:t>
      </w:r>
      <w:r>
        <w:rPr>
          <w:spacing w:val="-3"/>
        </w:rPr>
        <w:t xml:space="preserve"> </w:t>
      </w:r>
      <w:r>
        <w:rPr>
          <w:spacing w:val="-2"/>
        </w:rPr>
        <w:t>Challenge</w:t>
      </w:r>
    </w:p>
    <w:p w14:paraId="17500D3B" w14:textId="77777777" w:rsidR="00B575B6" w:rsidRDefault="00AE4BEA">
      <w:pPr>
        <w:spacing w:before="288" w:line="360" w:lineRule="auto"/>
        <w:ind w:left="22" w:right="454"/>
        <w:rPr>
          <w:sz w:val="24"/>
        </w:rPr>
      </w:pPr>
      <w:r>
        <w:rPr>
          <w:sz w:val="24"/>
        </w:rPr>
        <w:t>Faculty shall</w:t>
      </w:r>
      <w:r>
        <w:rPr>
          <w:spacing w:val="-6"/>
          <w:sz w:val="24"/>
        </w:rPr>
        <w:t xml:space="preserve"> </w:t>
      </w:r>
      <w:r>
        <w:rPr>
          <w:sz w:val="24"/>
        </w:rPr>
        <w:t>provide</w:t>
      </w:r>
      <w:r>
        <w:rPr>
          <w:spacing w:val="-6"/>
          <w:sz w:val="24"/>
        </w:rPr>
        <w:t xml:space="preserve"> </w:t>
      </w:r>
      <w:r>
        <w:rPr>
          <w:sz w:val="24"/>
        </w:rPr>
        <w:t>a</w:t>
      </w:r>
      <w:r>
        <w:rPr>
          <w:spacing w:val="-6"/>
          <w:sz w:val="24"/>
        </w:rPr>
        <w:t xml:space="preserve"> </w:t>
      </w:r>
      <w:r>
        <w:rPr>
          <w:b/>
          <w:sz w:val="24"/>
        </w:rPr>
        <w:t>realistic</w:t>
      </w:r>
      <w:r>
        <w:rPr>
          <w:b/>
          <w:spacing w:val="-6"/>
          <w:sz w:val="24"/>
        </w:rPr>
        <w:t xml:space="preserve"> </w:t>
      </w:r>
      <w:r>
        <w:rPr>
          <w:b/>
          <w:sz w:val="24"/>
        </w:rPr>
        <w:t>engineering/scientific/computing</w:t>
      </w:r>
      <w:r>
        <w:rPr>
          <w:b/>
          <w:spacing w:val="-6"/>
          <w:sz w:val="24"/>
        </w:rPr>
        <w:t xml:space="preserve"> </w:t>
      </w:r>
      <w:r>
        <w:rPr>
          <w:b/>
          <w:sz w:val="24"/>
        </w:rPr>
        <w:t>problem,</w:t>
      </w:r>
      <w:r>
        <w:rPr>
          <w:b/>
          <w:spacing w:val="-6"/>
          <w:sz w:val="24"/>
        </w:rPr>
        <w:t xml:space="preserve"> </w:t>
      </w:r>
      <w:r>
        <w:rPr>
          <w:b/>
          <w:sz w:val="24"/>
        </w:rPr>
        <w:t>case,</w:t>
      </w:r>
      <w:r>
        <w:rPr>
          <w:b/>
          <w:spacing w:val="-6"/>
          <w:sz w:val="24"/>
        </w:rPr>
        <w:t xml:space="preserve"> </w:t>
      </w:r>
      <w:r>
        <w:rPr>
          <w:b/>
          <w:sz w:val="24"/>
        </w:rPr>
        <w:t xml:space="preserve">challenge or design requirement </w:t>
      </w:r>
      <w:r>
        <w:rPr>
          <w:sz w:val="24"/>
        </w:rPr>
        <w:t>related to the Course Outcome.</w:t>
      </w:r>
    </w:p>
    <w:p w14:paraId="7518616E" w14:textId="77777777" w:rsidR="00B575B6" w:rsidRDefault="00AE4BEA">
      <w:pPr>
        <w:pStyle w:val="BodyText"/>
        <w:spacing w:before="240" w:line="360" w:lineRule="auto"/>
        <w:ind w:left="22" w:firstLine="0"/>
      </w:pPr>
      <w:r>
        <w:t xml:space="preserve">The assignment should preferably require students </w:t>
      </w:r>
      <w:r>
        <w:rPr>
          <w:spacing w:val="-5"/>
        </w:rPr>
        <w:t>to:</w:t>
      </w:r>
    </w:p>
    <w:p w14:paraId="435EA05D" w14:textId="77777777" w:rsidR="00B575B6" w:rsidRDefault="00B575B6">
      <w:pPr>
        <w:pStyle w:val="BodyText"/>
        <w:spacing w:before="7" w:line="360" w:lineRule="auto"/>
        <w:ind w:left="0" w:firstLine="0"/>
      </w:pPr>
    </w:p>
    <w:p w14:paraId="203ADCBD" w14:textId="77777777" w:rsidR="00B575B6" w:rsidRDefault="00AE4BEA">
      <w:pPr>
        <w:pStyle w:val="ListParagraph"/>
        <w:numPr>
          <w:ilvl w:val="1"/>
          <w:numId w:val="2"/>
        </w:numPr>
        <w:tabs>
          <w:tab w:val="left" w:pos="742"/>
        </w:tabs>
        <w:spacing w:before="0" w:line="360" w:lineRule="auto"/>
        <w:ind w:left="742"/>
        <w:rPr>
          <w:sz w:val="24"/>
        </w:rPr>
      </w:pPr>
      <w:r>
        <w:rPr>
          <w:sz w:val="24"/>
        </w:rPr>
        <w:t xml:space="preserve">Apply course concepts rather than reproduce </w:t>
      </w:r>
      <w:r>
        <w:rPr>
          <w:spacing w:val="-2"/>
          <w:sz w:val="24"/>
        </w:rPr>
        <w:t>theory.</w:t>
      </w:r>
    </w:p>
    <w:p w14:paraId="0D33070B" w14:textId="77777777" w:rsidR="00B575B6" w:rsidRDefault="00AE4BEA">
      <w:pPr>
        <w:pStyle w:val="ListParagraph"/>
        <w:numPr>
          <w:ilvl w:val="1"/>
          <w:numId w:val="2"/>
        </w:numPr>
        <w:tabs>
          <w:tab w:val="left" w:pos="742"/>
        </w:tabs>
        <w:spacing w:line="360" w:lineRule="auto"/>
        <w:ind w:left="742"/>
        <w:rPr>
          <w:sz w:val="24"/>
        </w:rPr>
      </w:pPr>
      <w:r>
        <w:rPr>
          <w:sz w:val="24"/>
        </w:rPr>
        <w:t xml:space="preserve">Identify and analyze the </w:t>
      </w:r>
      <w:r>
        <w:rPr>
          <w:spacing w:val="-2"/>
          <w:sz w:val="24"/>
        </w:rPr>
        <w:t>problem.</w:t>
      </w:r>
    </w:p>
    <w:p w14:paraId="79A1F64D" w14:textId="77777777" w:rsidR="00B575B6" w:rsidRDefault="00AE4BEA">
      <w:pPr>
        <w:pStyle w:val="ListParagraph"/>
        <w:numPr>
          <w:ilvl w:val="1"/>
          <w:numId w:val="2"/>
        </w:numPr>
        <w:tabs>
          <w:tab w:val="left" w:pos="742"/>
        </w:tabs>
        <w:spacing w:before="42" w:line="360" w:lineRule="auto"/>
        <w:ind w:left="742"/>
        <w:rPr>
          <w:sz w:val="24"/>
        </w:rPr>
      </w:pPr>
      <w:r>
        <w:rPr>
          <w:sz w:val="24"/>
        </w:rPr>
        <w:t xml:space="preserve">Consider requirements and </w:t>
      </w:r>
      <w:r>
        <w:rPr>
          <w:spacing w:val="-2"/>
          <w:sz w:val="24"/>
        </w:rPr>
        <w:t>constraints.</w:t>
      </w:r>
    </w:p>
    <w:p w14:paraId="5572E8D9" w14:textId="77777777" w:rsidR="00B575B6" w:rsidRDefault="00AE4BEA">
      <w:pPr>
        <w:pStyle w:val="ListParagraph"/>
        <w:numPr>
          <w:ilvl w:val="1"/>
          <w:numId w:val="2"/>
        </w:numPr>
        <w:tabs>
          <w:tab w:val="left" w:pos="742"/>
        </w:tabs>
        <w:spacing w:line="360" w:lineRule="auto"/>
        <w:ind w:left="742"/>
        <w:rPr>
          <w:sz w:val="24"/>
        </w:rPr>
      </w:pPr>
      <w:r>
        <w:rPr>
          <w:sz w:val="24"/>
        </w:rPr>
        <w:t xml:space="preserve">Develop or compare alternative solutions where </w:t>
      </w:r>
      <w:r>
        <w:rPr>
          <w:spacing w:val="-2"/>
          <w:sz w:val="24"/>
        </w:rPr>
        <w:t>appropriate.</w:t>
      </w:r>
    </w:p>
    <w:p w14:paraId="345BB6DB" w14:textId="77777777" w:rsidR="00B575B6" w:rsidRDefault="00AE4BEA">
      <w:pPr>
        <w:pStyle w:val="ListParagraph"/>
        <w:numPr>
          <w:ilvl w:val="1"/>
          <w:numId w:val="2"/>
        </w:numPr>
        <w:tabs>
          <w:tab w:val="left" w:pos="742"/>
        </w:tabs>
        <w:spacing w:before="42" w:line="360" w:lineRule="auto"/>
        <w:ind w:left="742"/>
        <w:rPr>
          <w:rFonts w:eastAsia="SimSun"/>
          <w:color w:val="000000"/>
          <w:sz w:val="24"/>
          <w:szCs w:val="24"/>
          <w:lang w:eastAsia="zh-CN" w:bidi="ar"/>
        </w:rPr>
      </w:pPr>
      <w:r>
        <w:rPr>
          <w:sz w:val="24"/>
        </w:rPr>
        <w:t xml:space="preserve">Use relevant modern engineering/computing/design </w:t>
      </w:r>
      <w:r>
        <w:rPr>
          <w:spacing w:val="-2"/>
          <w:sz w:val="24"/>
        </w:rPr>
        <w:t>tool</w:t>
      </w:r>
    </w:p>
    <w:p w14:paraId="3D82CA39" w14:textId="77777777" w:rsidR="00B575B6" w:rsidRDefault="00AE4BEA">
      <w:pPr>
        <w:widowControl/>
        <w:spacing w:line="360" w:lineRule="auto"/>
        <w:ind w:firstLineChars="150" w:firstLine="360"/>
      </w:pPr>
      <w:r>
        <w:rPr>
          <w:rFonts w:ascii="Arial" w:eastAsia="SimSun" w:hAnsi="Arial" w:cs="Arial"/>
          <w:color w:val="000000"/>
          <w:sz w:val="24"/>
          <w:szCs w:val="24"/>
          <w:lang w:eastAsia="zh-CN" w:bidi="ar"/>
        </w:rPr>
        <w:t xml:space="preserve">● </w:t>
      </w:r>
      <w:r>
        <w:rPr>
          <w:rFonts w:eastAsia="SimSun"/>
          <w:color w:val="000000"/>
          <w:sz w:val="24"/>
          <w:szCs w:val="24"/>
          <w:lang w:eastAsia="zh-CN" w:bidi="ar"/>
        </w:rPr>
        <w:t xml:space="preserve">Make and justify engineering decisions. </w:t>
      </w:r>
    </w:p>
    <w:p w14:paraId="5D94BE4D" w14:textId="77777777" w:rsidR="00B575B6" w:rsidRDefault="00AE4BEA">
      <w:pPr>
        <w:widowControl/>
        <w:spacing w:line="360" w:lineRule="auto"/>
        <w:ind w:firstLineChars="150" w:firstLine="360"/>
      </w:pPr>
      <w:r>
        <w:rPr>
          <w:rFonts w:ascii="Arial" w:eastAsia="SimSun" w:hAnsi="Arial" w:cs="Arial"/>
          <w:color w:val="000000"/>
          <w:sz w:val="24"/>
          <w:szCs w:val="24"/>
          <w:lang w:eastAsia="zh-CN" w:bidi="ar"/>
        </w:rPr>
        <w:t xml:space="preserve">● </w:t>
      </w:r>
      <w:r>
        <w:rPr>
          <w:rFonts w:eastAsia="SimSun"/>
          <w:color w:val="000000"/>
          <w:sz w:val="24"/>
          <w:szCs w:val="24"/>
          <w:lang w:eastAsia="zh-CN" w:bidi="ar"/>
        </w:rPr>
        <w:t xml:space="preserve">Consider appropriate technical, economic, environmental, societal, ethical, safety or </w:t>
      </w:r>
    </w:p>
    <w:p w14:paraId="2E5588C2" w14:textId="77777777" w:rsidR="00B575B6" w:rsidRDefault="00AE4BEA">
      <w:pPr>
        <w:widowControl/>
        <w:spacing w:line="360" w:lineRule="auto"/>
        <w:ind w:firstLineChars="200" w:firstLine="480"/>
      </w:pPr>
      <w:r>
        <w:rPr>
          <w:rFonts w:eastAsia="SimSun"/>
          <w:color w:val="000000"/>
          <w:sz w:val="24"/>
          <w:szCs w:val="24"/>
          <w:lang w:eastAsia="zh-CN" w:bidi="ar"/>
        </w:rPr>
        <w:t>sustainability factors wherever relevant.</w:t>
      </w:r>
    </w:p>
    <w:p w14:paraId="226C4CD3" w14:textId="77777777" w:rsidR="00B575B6" w:rsidRDefault="00B575B6">
      <w:pPr>
        <w:pStyle w:val="ListParagraph"/>
        <w:tabs>
          <w:tab w:val="left" w:pos="742"/>
        </w:tabs>
        <w:spacing w:before="42" w:line="360" w:lineRule="auto"/>
        <w:ind w:left="0" w:firstLine="0"/>
        <w:rPr>
          <w:spacing w:val="-2"/>
          <w:sz w:val="24"/>
        </w:rPr>
        <w:sectPr w:rsidR="00B575B6">
          <w:type w:val="continuous"/>
          <w:pgSz w:w="11920" w:h="16860"/>
          <w:pgMar w:top="1720" w:right="850" w:bottom="280" w:left="1417" w:header="720" w:footer="720" w:gutter="0"/>
          <w:cols w:space="720"/>
        </w:sectPr>
      </w:pPr>
    </w:p>
    <w:p w14:paraId="2FCC0608" w14:textId="77777777" w:rsidR="00B575B6" w:rsidRDefault="00B575B6">
      <w:pPr>
        <w:pStyle w:val="BodyText"/>
        <w:spacing w:before="204" w:line="360" w:lineRule="auto"/>
        <w:ind w:left="0" w:firstLine="0"/>
      </w:pPr>
    </w:p>
    <w:p w14:paraId="41103068" w14:textId="77777777" w:rsidR="00B575B6" w:rsidRDefault="00AE4BEA">
      <w:pPr>
        <w:pStyle w:val="Heading1"/>
        <w:numPr>
          <w:ilvl w:val="0"/>
          <w:numId w:val="2"/>
        </w:numPr>
        <w:tabs>
          <w:tab w:val="left" w:pos="363"/>
        </w:tabs>
        <w:spacing w:before="1" w:line="360" w:lineRule="auto"/>
        <w:ind w:left="363" w:hanging="341"/>
      </w:pPr>
      <w:r>
        <w:t>Problem</w:t>
      </w:r>
      <w:r>
        <w:rPr>
          <w:spacing w:val="-7"/>
        </w:rPr>
        <w:t xml:space="preserve"> </w:t>
      </w:r>
      <w:r>
        <w:rPr>
          <w:spacing w:val="-2"/>
        </w:rPr>
        <w:t>Statement</w:t>
      </w:r>
    </w:p>
    <w:p w14:paraId="251DD4E8" w14:textId="77777777" w:rsidR="00B575B6" w:rsidRDefault="00AE4BEA">
      <w:pPr>
        <w:pStyle w:val="Heading3"/>
        <w:spacing w:before="288" w:line="360" w:lineRule="auto"/>
        <w:ind w:left="22" w:firstLine="0"/>
      </w:pPr>
      <w:r>
        <w:t>Problem</w:t>
      </w:r>
      <w:r>
        <w:rPr>
          <w:spacing w:val="-1"/>
        </w:rPr>
        <w:t xml:space="preserve"> </w:t>
      </w:r>
      <w:r>
        <w:t>/</w:t>
      </w:r>
      <w:r>
        <w:rPr>
          <w:spacing w:val="-1"/>
        </w:rPr>
        <w:t xml:space="preserve"> </w:t>
      </w:r>
      <w:r>
        <w:t>Case</w:t>
      </w:r>
      <w:r>
        <w:rPr>
          <w:spacing w:val="-1"/>
        </w:rPr>
        <w:t xml:space="preserve"> </w:t>
      </w:r>
      <w:r>
        <w:t>/</w:t>
      </w:r>
      <w:r>
        <w:rPr>
          <w:spacing w:val="-1"/>
        </w:rPr>
        <w:t xml:space="preserve"> </w:t>
      </w:r>
      <w:r>
        <w:t>Design</w:t>
      </w:r>
      <w:r>
        <w:rPr>
          <w:spacing w:val="-1"/>
        </w:rPr>
        <w:t xml:space="preserve"> </w:t>
      </w:r>
      <w:r>
        <w:rPr>
          <w:spacing w:val="-2"/>
        </w:rPr>
        <w:t>Challenge:</w:t>
      </w:r>
    </w:p>
    <w:p w14:paraId="047D9AEE" w14:textId="77777777" w:rsidR="00B575B6" w:rsidRDefault="00B575B6">
      <w:pPr>
        <w:pStyle w:val="BodyText"/>
        <w:spacing w:before="5" w:line="360" w:lineRule="auto"/>
        <w:ind w:left="0" w:firstLine="0"/>
        <w:rPr>
          <w:b/>
        </w:rPr>
      </w:pPr>
    </w:p>
    <w:p w14:paraId="61AD5D59" w14:textId="77777777" w:rsidR="00B575B6" w:rsidRDefault="00AE4BEA">
      <w:pPr>
        <w:pStyle w:val="BodyText"/>
        <w:spacing w:before="0" w:line="360" w:lineRule="auto"/>
        <w:ind w:left="22" w:firstLine="0"/>
      </w:pPr>
      <w:r>
        <w:t xml:space="preserve">[Faculty to provide the detailed assignment problem </w:t>
      </w:r>
      <w:r>
        <w:rPr>
          <w:spacing w:val="-2"/>
        </w:rPr>
        <w:t>here.]</w:t>
      </w:r>
    </w:p>
    <w:p w14:paraId="52E304B6" w14:textId="77777777" w:rsidR="00B575B6" w:rsidRDefault="00B575B6">
      <w:pPr>
        <w:pStyle w:val="BodyText"/>
        <w:spacing w:before="246" w:line="360" w:lineRule="auto"/>
        <w:ind w:left="0" w:firstLine="0"/>
      </w:pPr>
    </w:p>
    <w:p w14:paraId="6A388ABD" w14:textId="77777777" w:rsidR="00B575B6" w:rsidRDefault="00AE4BEA">
      <w:pPr>
        <w:pStyle w:val="Heading1"/>
        <w:numPr>
          <w:ilvl w:val="0"/>
          <w:numId w:val="2"/>
        </w:numPr>
        <w:tabs>
          <w:tab w:val="left" w:pos="363"/>
        </w:tabs>
        <w:spacing w:line="360" w:lineRule="auto"/>
        <w:ind w:left="363" w:hanging="341"/>
      </w:pPr>
      <w:r>
        <w:t>Requirements</w:t>
      </w:r>
      <w:r>
        <w:rPr>
          <w:spacing w:val="-4"/>
        </w:rPr>
        <w:t xml:space="preserve"> </w:t>
      </w:r>
      <w:r>
        <w:t>and</w:t>
      </w:r>
      <w:r>
        <w:rPr>
          <w:spacing w:val="-4"/>
        </w:rPr>
        <w:t xml:space="preserve"> </w:t>
      </w:r>
      <w:r>
        <w:rPr>
          <w:spacing w:val="-2"/>
        </w:rPr>
        <w:t>Constraints</w:t>
      </w:r>
    </w:p>
    <w:p w14:paraId="162F5F96" w14:textId="77777777" w:rsidR="00B575B6" w:rsidRDefault="00AE4BEA">
      <w:pPr>
        <w:pStyle w:val="BodyText"/>
        <w:spacing w:before="288" w:line="360" w:lineRule="auto"/>
        <w:ind w:left="22" w:right="939" w:firstLine="0"/>
      </w:pPr>
      <w:r>
        <w:t>Students</w:t>
      </w:r>
      <w:r>
        <w:rPr>
          <w:spacing w:val="-4"/>
        </w:rPr>
        <w:t xml:space="preserve"> </w:t>
      </w:r>
      <w:r>
        <w:t>shall</w:t>
      </w:r>
      <w:r>
        <w:rPr>
          <w:spacing w:val="-4"/>
        </w:rPr>
        <w:t xml:space="preserve"> </w:t>
      </w:r>
      <w:r>
        <w:t>identify</w:t>
      </w:r>
      <w:r>
        <w:rPr>
          <w:spacing w:val="-4"/>
        </w:rPr>
        <w:t xml:space="preserve"> </w:t>
      </w:r>
      <w:r>
        <w:t>or</w:t>
      </w:r>
      <w:r>
        <w:rPr>
          <w:spacing w:val="-4"/>
        </w:rPr>
        <w:t xml:space="preserve"> </w:t>
      </w:r>
      <w:r>
        <w:t>be</w:t>
      </w:r>
      <w:r>
        <w:rPr>
          <w:spacing w:val="-4"/>
        </w:rPr>
        <w:t xml:space="preserve"> </w:t>
      </w:r>
      <w:r>
        <w:t>provided</w:t>
      </w:r>
      <w:r>
        <w:rPr>
          <w:spacing w:val="-4"/>
        </w:rPr>
        <w:t xml:space="preserve"> </w:t>
      </w:r>
      <w:r>
        <w:t>with</w:t>
      </w:r>
      <w:r>
        <w:rPr>
          <w:spacing w:val="-4"/>
        </w:rPr>
        <w:t xml:space="preserve"> </w:t>
      </w:r>
      <w:r>
        <w:t>relevant</w:t>
      </w:r>
      <w:r>
        <w:rPr>
          <w:spacing w:val="-4"/>
        </w:rPr>
        <w:t xml:space="preserve"> </w:t>
      </w:r>
      <w:r>
        <w:t>requirements</w:t>
      </w:r>
      <w:r>
        <w:rPr>
          <w:spacing w:val="-4"/>
        </w:rPr>
        <w:t xml:space="preserve"> </w:t>
      </w:r>
      <w:r>
        <w:t>and</w:t>
      </w:r>
      <w:r>
        <w:rPr>
          <w:spacing w:val="-4"/>
        </w:rPr>
        <w:t xml:space="preserve"> </w:t>
      </w:r>
      <w:r>
        <w:t>constraints. Examples include:</w:t>
      </w:r>
    </w:p>
    <w:p w14:paraId="3272B8B0" w14:textId="77777777" w:rsidR="00B575B6" w:rsidRDefault="00AE4BEA">
      <w:pPr>
        <w:pStyle w:val="ListParagraph"/>
        <w:numPr>
          <w:ilvl w:val="1"/>
          <w:numId w:val="2"/>
        </w:numPr>
        <w:tabs>
          <w:tab w:val="left" w:pos="742"/>
        </w:tabs>
        <w:spacing w:before="1" w:line="360" w:lineRule="auto"/>
        <w:ind w:left="742"/>
        <w:rPr>
          <w:sz w:val="24"/>
        </w:rPr>
      </w:pPr>
      <w:r>
        <w:rPr>
          <w:sz w:val="24"/>
        </w:rPr>
        <w:t xml:space="preserve">Functional </w:t>
      </w:r>
      <w:r>
        <w:rPr>
          <w:spacing w:val="-2"/>
          <w:sz w:val="24"/>
        </w:rPr>
        <w:t>requirements</w:t>
      </w:r>
    </w:p>
    <w:p w14:paraId="7623FE71" w14:textId="77777777" w:rsidR="00B575B6" w:rsidRDefault="00AE4BEA">
      <w:pPr>
        <w:pStyle w:val="ListParagraph"/>
        <w:numPr>
          <w:ilvl w:val="1"/>
          <w:numId w:val="2"/>
        </w:numPr>
        <w:tabs>
          <w:tab w:val="left" w:pos="742"/>
        </w:tabs>
        <w:spacing w:before="42" w:line="360" w:lineRule="auto"/>
        <w:ind w:left="742"/>
        <w:rPr>
          <w:sz w:val="24"/>
        </w:rPr>
      </w:pPr>
      <w:r>
        <w:rPr>
          <w:sz w:val="24"/>
        </w:rPr>
        <w:t xml:space="preserve">Performance </w:t>
      </w:r>
      <w:r>
        <w:rPr>
          <w:spacing w:val="-2"/>
          <w:sz w:val="24"/>
        </w:rPr>
        <w:t>requirements</w:t>
      </w:r>
    </w:p>
    <w:p w14:paraId="5DE53254" w14:textId="77777777" w:rsidR="00B575B6" w:rsidRDefault="00AE4BEA">
      <w:pPr>
        <w:pStyle w:val="ListParagraph"/>
        <w:numPr>
          <w:ilvl w:val="1"/>
          <w:numId w:val="2"/>
        </w:numPr>
        <w:tabs>
          <w:tab w:val="left" w:pos="742"/>
        </w:tabs>
        <w:spacing w:line="360" w:lineRule="auto"/>
        <w:ind w:left="742"/>
        <w:rPr>
          <w:sz w:val="24"/>
        </w:rPr>
      </w:pPr>
      <w:r>
        <w:rPr>
          <w:spacing w:val="-2"/>
          <w:sz w:val="24"/>
        </w:rPr>
        <w:t>Technical</w:t>
      </w:r>
      <w:r>
        <w:rPr>
          <w:spacing w:val="1"/>
          <w:sz w:val="24"/>
        </w:rPr>
        <w:t xml:space="preserve"> </w:t>
      </w:r>
      <w:r>
        <w:rPr>
          <w:spacing w:val="-2"/>
          <w:sz w:val="24"/>
        </w:rPr>
        <w:t>constraints</w:t>
      </w:r>
    </w:p>
    <w:p w14:paraId="3CC8B554" w14:textId="77777777" w:rsidR="00B575B6" w:rsidRDefault="00AE4BEA">
      <w:pPr>
        <w:pStyle w:val="ListParagraph"/>
        <w:numPr>
          <w:ilvl w:val="1"/>
          <w:numId w:val="2"/>
        </w:numPr>
        <w:tabs>
          <w:tab w:val="left" w:pos="742"/>
        </w:tabs>
        <w:spacing w:line="360" w:lineRule="auto"/>
        <w:ind w:left="742"/>
        <w:rPr>
          <w:sz w:val="24"/>
        </w:rPr>
      </w:pPr>
      <w:r>
        <w:rPr>
          <w:sz w:val="24"/>
        </w:rPr>
        <w:t xml:space="preserve">Cost, </w:t>
      </w:r>
      <w:r>
        <w:rPr>
          <w:spacing w:val="-4"/>
          <w:sz w:val="24"/>
        </w:rPr>
        <w:t>Time</w:t>
      </w:r>
    </w:p>
    <w:p w14:paraId="7AE1382B" w14:textId="77777777" w:rsidR="00B575B6" w:rsidRDefault="00AE4BEA">
      <w:pPr>
        <w:pStyle w:val="ListParagraph"/>
        <w:numPr>
          <w:ilvl w:val="1"/>
          <w:numId w:val="2"/>
        </w:numPr>
        <w:tabs>
          <w:tab w:val="left" w:pos="742"/>
        </w:tabs>
        <w:spacing w:before="42" w:line="360" w:lineRule="auto"/>
        <w:ind w:left="742"/>
        <w:rPr>
          <w:sz w:val="24"/>
        </w:rPr>
      </w:pPr>
      <w:r>
        <w:rPr>
          <w:spacing w:val="-2"/>
          <w:sz w:val="24"/>
        </w:rPr>
        <w:t>Resources</w:t>
      </w:r>
    </w:p>
    <w:p w14:paraId="2D34D5F7" w14:textId="77777777" w:rsidR="00B575B6" w:rsidRDefault="00AE4BEA">
      <w:pPr>
        <w:pStyle w:val="ListParagraph"/>
        <w:numPr>
          <w:ilvl w:val="1"/>
          <w:numId w:val="2"/>
        </w:numPr>
        <w:tabs>
          <w:tab w:val="left" w:pos="742"/>
        </w:tabs>
        <w:spacing w:line="360" w:lineRule="auto"/>
        <w:ind w:left="742"/>
        <w:rPr>
          <w:sz w:val="24"/>
        </w:rPr>
      </w:pPr>
      <w:r>
        <w:rPr>
          <w:spacing w:val="-2"/>
          <w:sz w:val="24"/>
        </w:rPr>
        <w:t>Safety</w:t>
      </w:r>
    </w:p>
    <w:p w14:paraId="5F012072" w14:textId="77777777" w:rsidR="00B575B6" w:rsidRDefault="00AE4BEA">
      <w:pPr>
        <w:pStyle w:val="ListParagraph"/>
        <w:numPr>
          <w:ilvl w:val="1"/>
          <w:numId w:val="2"/>
        </w:numPr>
        <w:tabs>
          <w:tab w:val="left" w:pos="742"/>
        </w:tabs>
        <w:spacing w:before="42" w:line="360" w:lineRule="auto"/>
        <w:ind w:left="742"/>
        <w:rPr>
          <w:sz w:val="24"/>
        </w:rPr>
      </w:pPr>
      <w:r>
        <w:rPr>
          <w:spacing w:val="-2"/>
          <w:sz w:val="24"/>
        </w:rPr>
        <w:t>Reliability</w:t>
      </w:r>
    </w:p>
    <w:p w14:paraId="4946ACB3" w14:textId="77777777" w:rsidR="00B575B6" w:rsidRDefault="00AE4BEA">
      <w:pPr>
        <w:pStyle w:val="ListParagraph"/>
        <w:numPr>
          <w:ilvl w:val="1"/>
          <w:numId w:val="2"/>
        </w:numPr>
        <w:tabs>
          <w:tab w:val="left" w:pos="742"/>
        </w:tabs>
        <w:spacing w:line="360" w:lineRule="auto"/>
        <w:ind w:left="742"/>
        <w:rPr>
          <w:sz w:val="24"/>
        </w:rPr>
      </w:pPr>
      <w:r>
        <w:rPr>
          <w:spacing w:val="-2"/>
          <w:sz w:val="24"/>
        </w:rPr>
        <w:t>Sustainability</w:t>
      </w:r>
    </w:p>
    <w:p w14:paraId="375C2F76" w14:textId="77777777" w:rsidR="00B575B6" w:rsidRDefault="00AE4BEA">
      <w:pPr>
        <w:pStyle w:val="ListParagraph"/>
        <w:numPr>
          <w:ilvl w:val="1"/>
          <w:numId w:val="2"/>
        </w:numPr>
        <w:tabs>
          <w:tab w:val="left" w:pos="742"/>
        </w:tabs>
        <w:spacing w:line="360" w:lineRule="auto"/>
        <w:ind w:left="742"/>
        <w:rPr>
          <w:sz w:val="24"/>
        </w:rPr>
      </w:pPr>
      <w:r>
        <w:rPr>
          <w:sz w:val="24"/>
        </w:rPr>
        <w:t xml:space="preserve">Environmental and Ethical </w:t>
      </w:r>
      <w:r>
        <w:rPr>
          <w:spacing w:val="-2"/>
          <w:sz w:val="24"/>
        </w:rPr>
        <w:t>considerations</w:t>
      </w:r>
    </w:p>
    <w:p w14:paraId="669592F0" w14:textId="77777777" w:rsidR="00B575B6" w:rsidRDefault="00AE4BEA">
      <w:pPr>
        <w:pStyle w:val="ListParagraph"/>
        <w:numPr>
          <w:ilvl w:val="1"/>
          <w:numId w:val="2"/>
        </w:numPr>
        <w:tabs>
          <w:tab w:val="left" w:pos="742"/>
        </w:tabs>
        <w:spacing w:before="42" w:line="360" w:lineRule="auto"/>
        <w:ind w:left="742"/>
        <w:rPr>
          <w:sz w:val="24"/>
        </w:rPr>
      </w:pPr>
      <w:r>
        <w:rPr>
          <w:spacing w:val="-2"/>
          <w:sz w:val="24"/>
        </w:rPr>
        <w:t>Standards/codes</w:t>
      </w:r>
    </w:p>
    <w:p w14:paraId="1332EF8F" w14:textId="77777777" w:rsidR="00B575B6" w:rsidRDefault="00AE4BEA">
      <w:pPr>
        <w:pStyle w:val="ListParagraph"/>
        <w:numPr>
          <w:ilvl w:val="1"/>
          <w:numId w:val="2"/>
        </w:numPr>
        <w:tabs>
          <w:tab w:val="left" w:pos="742"/>
        </w:tabs>
        <w:spacing w:line="360" w:lineRule="auto"/>
        <w:ind w:left="742"/>
        <w:rPr>
          <w:sz w:val="24"/>
        </w:rPr>
      </w:pPr>
      <w:r>
        <w:rPr>
          <w:sz w:val="24"/>
        </w:rPr>
        <w:t xml:space="preserve">User </w:t>
      </w:r>
      <w:r>
        <w:rPr>
          <w:spacing w:val="-2"/>
          <w:sz w:val="24"/>
        </w:rPr>
        <w:t>requirements</w:t>
      </w:r>
    </w:p>
    <w:p w14:paraId="241D09C8" w14:textId="77777777" w:rsidR="00B575B6" w:rsidRDefault="00AE4BEA">
      <w:pPr>
        <w:pStyle w:val="ListParagraph"/>
        <w:numPr>
          <w:ilvl w:val="1"/>
          <w:numId w:val="2"/>
        </w:numPr>
        <w:tabs>
          <w:tab w:val="left" w:pos="742"/>
        </w:tabs>
        <w:spacing w:line="360" w:lineRule="auto"/>
        <w:ind w:left="742"/>
        <w:rPr>
          <w:sz w:val="24"/>
        </w:rPr>
      </w:pPr>
      <w:r>
        <w:rPr>
          <w:spacing w:val="-2"/>
          <w:sz w:val="24"/>
        </w:rPr>
        <w:t>Manufacturability</w:t>
      </w:r>
    </w:p>
    <w:p w14:paraId="090D066A" w14:textId="77777777" w:rsidR="00B575B6" w:rsidRDefault="00AE4BEA">
      <w:pPr>
        <w:pStyle w:val="ListParagraph"/>
        <w:numPr>
          <w:ilvl w:val="1"/>
          <w:numId w:val="2"/>
        </w:numPr>
        <w:tabs>
          <w:tab w:val="left" w:pos="742"/>
        </w:tabs>
        <w:spacing w:before="42" w:line="360" w:lineRule="auto"/>
        <w:ind w:left="742"/>
        <w:rPr>
          <w:sz w:val="24"/>
        </w:rPr>
      </w:pPr>
      <w:r>
        <w:rPr>
          <w:spacing w:val="-2"/>
          <w:sz w:val="24"/>
        </w:rPr>
        <w:t>Power/energy</w:t>
      </w:r>
    </w:p>
    <w:p w14:paraId="53BBD24B" w14:textId="77777777" w:rsidR="00B575B6" w:rsidRDefault="00AE4BEA">
      <w:pPr>
        <w:pStyle w:val="ListParagraph"/>
        <w:numPr>
          <w:ilvl w:val="1"/>
          <w:numId w:val="2"/>
        </w:numPr>
        <w:tabs>
          <w:tab w:val="left" w:pos="742"/>
        </w:tabs>
        <w:spacing w:line="360" w:lineRule="auto"/>
        <w:ind w:left="742"/>
        <w:rPr>
          <w:sz w:val="24"/>
        </w:rPr>
      </w:pPr>
      <w:r>
        <w:rPr>
          <w:spacing w:val="-2"/>
          <w:sz w:val="24"/>
        </w:rPr>
        <w:t>Security/privacy</w:t>
      </w:r>
    </w:p>
    <w:p w14:paraId="677F7384" w14:textId="77777777" w:rsidR="00B575B6" w:rsidRDefault="00B575B6">
      <w:pPr>
        <w:pStyle w:val="BodyText"/>
        <w:spacing w:before="5" w:line="360" w:lineRule="auto"/>
        <w:ind w:left="0" w:firstLine="0"/>
      </w:pPr>
    </w:p>
    <w:p w14:paraId="1F7F7ADA" w14:textId="77777777" w:rsidR="00B575B6" w:rsidRDefault="00AE4BEA">
      <w:pPr>
        <w:spacing w:line="360" w:lineRule="auto"/>
        <w:ind w:left="22"/>
        <w:rPr>
          <w:b/>
          <w:spacing w:val="-2"/>
          <w:sz w:val="24"/>
        </w:rPr>
      </w:pPr>
      <w:r>
        <w:rPr>
          <w:b/>
          <w:sz w:val="24"/>
        </w:rPr>
        <w:t>Only</w:t>
      </w:r>
      <w:r>
        <w:rPr>
          <w:b/>
          <w:spacing w:val="-1"/>
          <w:sz w:val="24"/>
        </w:rPr>
        <w:t xml:space="preserve"> </w:t>
      </w:r>
      <w:r>
        <w:rPr>
          <w:b/>
          <w:sz w:val="24"/>
        </w:rPr>
        <w:t>constraints</w:t>
      </w:r>
      <w:r>
        <w:rPr>
          <w:b/>
          <w:spacing w:val="-1"/>
          <w:sz w:val="24"/>
        </w:rPr>
        <w:t xml:space="preserve"> </w:t>
      </w:r>
      <w:r>
        <w:rPr>
          <w:b/>
          <w:sz w:val="24"/>
        </w:rPr>
        <w:t>relevant</w:t>
      </w:r>
      <w:r>
        <w:rPr>
          <w:b/>
          <w:spacing w:val="-1"/>
          <w:sz w:val="24"/>
        </w:rPr>
        <w:t xml:space="preserve"> </w:t>
      </w:r>
      <w:r>
        <w:rPr>
          <w:b/>
          <w:sz w:val="24"/>
        </w:rPr>
        <w:t>to</w:t>
      </w:r>
      <w:r>
        <w:rPr>
          <w:b/>
          <w:spacing w:val="-1"/>
          <w:sz w:val="24"/>
        </w:rPr>
        <w:t xml:space="preserve"> </w:t>
      </w:r>
      <w:r>
        <w:rPr>
          <w:b/>
          <w:sz w:val="24"/>
        </w:rPr>
        <w:t>the</w:t>
      </w:r>
      <w:r>
        <w:rPr>
          <w:b/>
          <w:spacing w:val="-1"/>
          <w:sz w:val="24"/>
        </w:rPr>
        <w:t xml:space="preserve"> </w:t>
      </w:r>
      <w:r>
        <w:rPr>
          <w:b/>
          <w:sz w:val="24"/>
        </w:rPr>
        <w:t>particular</w:t>
      </w:r>
      <w:r>
        <w:rPr>
          <w:b/>
          <w:spacing w:val="-1"/>
          <w:sz w:val="24"/>
        </w:rPr>
        <w:t xml:space="preserve"> </w:t>
      </w:r>
      <w:r>
        <w:rPr>
          <w:b/>
          <w:sz w:val="24"/>
        </w:rPr>
        <w:t>course/problem</w:t>
      </w:r>
      <w:r>
        <w:rPr>
          <w:b/>
          <w:spacing w:val="-1"/>
          <w:sz w:val="24"/>
        </w:rPr>
        <w:t xml:space="preserve"> </w:t>
      </w:r>
      <w:r>
        <w:rPr>
          <w:b/>
          <w:sz w:val="24"/>
        </w:rPr>
        <w:t>need</w:t>
      </w:r>
      <w:r>
        <w:rPr>
          <w:b/>
          <w:spacing w:val="-1"/>
          <w:sz w:val="24"/>
        </w:rPr>
        <w:t xml:space="preserve"> </w:t>
      </w:r>
      <w:r>
        <w:rPr>
          <w:b/>
          <w:sz w:val="24"/>
        </w:rPr>
        <w:t>to</w:t>
      </w:r>
      <w:r>
        <w:rPr>
          <w:b/>
          <w:spacing w:val="-1"/>
          <w:sz w:val="24"/>
        </w:rPr>
        <w:t xml:space="preserve"> </w:t>
      </w:r>
      <w:r>
        <w:rPr>
          <w:b/>
          <w:sz w:val="24"/>
        </w:rPr>
        <w:t>be</w:t>
      </w:r>
      <w:r>
        <w:rPr>
          <w:b/>
          <w:spacing w:val="-1"/>
          <w:sz w:val="24"/>
        </w:rPr>
        <w:t xml:space="preserve"> </w:t>
      </w:r>
      <w:r>
        <w:rPr>
          <w:b/>
          <w:spacing w:val="-2"/>
          <w:sz w:val="24"/>
        </w:rPr>
        <w:t>considered.</w:t>
      </w:r>
    </w:p>
    <w:p w14:paraId="7898C63F" w14:textId="77777777" w:rsidR="00B575B6" w:rsidRDefault="00B575B6">
      <w:pPr>
        <w:spacing w:line="360" w:lineRule="auto"/>
        <w:ind w:left="22"/>
        <w:rPr>
          <w:b/>
          <w:spacing w:val="-2"/>
          <w:sz w:val="24"/>
        </w:rPr>
      </w:pPr>
    </w:p>
    <w:p w14:paraId="17FA62EA" w14:textId="77777777" w:rsidR="00B575B6" w:rsidRDefault="00B575B6">
      <w:pPr>
        <w:spacing w:line="360" w:lineRule="auto"/>
        <w:ind w:left="22"/>
        <w:rPr>
          <w:b/>
          <w:spacing w:val="-2"/>
          <w:sz w:val="24"/>
        </w:rPr>
      </w:pPr>
    </w:p>
    <w:p w14:paraId="7BB16094" w14:textId="77777777" w:rsidR="00B575B6" w:rsidRDefault="00B575B6">
      <w:pPr>
        <w:spacing w:line="360" w:lineRule="auto"/>
        <w:ind w:left="22"/>
        <w:rPr>
          <w:b/>
          <w:spacing w:val="-2"/>
          <w:sz w:val="24"/>
        </w:rPr>
      </w:pPr>
    </w:p>
    <w:p w14:paraId="5ED30919" w14:textId="77777777" w:rsidR="00B575B6" w:rsidRDefault="00B575B6">
      <w:pPr>
        <w:spacing w:line="360" w:lineRule="auto"/>
        <w:ind w:left="22"/>
        <w:rPr>
          <w:b/>
          <w:spacing w:val="-2"/>
          <w:sz w:val="24"/>
        </w:rPr>
      </w:pPr>
    </w:p>
    <w:p w14:paraId="6110DD52" w14:textId="77777777" w:rsidR="00B575B6" w:rsidRDefault="00B575B6">
      <w:pPr>
        <w:spacing w:line="360" w:lineRule="auto"/>
        <w:ind w:left="22"/>
        <w:rPr>
          <w:b/>
          <w:spacing w:val="-2"/>
          <w:sz w:val="24"/>
        </w:rPr>
      </w:pPr>
    </w:p>
    <w:p w14:paraId="5F077970" w14:textId="77777777" w:rsidR="00B575B6" w:rsidRDefault="00B575B6">
      <w:pPr>
        <w:spacing w:line="360" w:lineRule="auto"/>
        <w:ind w:left="22"/>
        <w:rPr>
          <w:b/>
          <w:spacing w:val="-2"/>
          <w:sz w:val="24"/>
        </w:rPr>
      </w:pPr>
    </w:p>
    <w:p w14:paraId="3CCAB80C" w14:textId="77777777" w:rsidR="00B575B6" w:rsidRDefault="00B575B6">
      <w:pPr>
        <w:spacing w:line="360" w:lineRule="auto"/>
        <w:ind w:left="22"/>
        <w:rPr>
          <w:b/>
          <w:spacing w:val="-2"/>
          <w:sz w:val="24"/>
        </w:rPr>
      </w:pPr>
    </w:p>
    <w:p w14:paraId="48036F96" w14:textId="77777777" w:rsidR="00B575B6" w:rsidRDefault="00AE4BEA">
      <w:pPr>
        <w:pStyle w:val="Heading1"/>
        <w:numPr>
          <w:ilvl w:val="0"/>
          <w:numId w:val="2"/>
        </w:numPr>
        <w:tabs>
          <w:tab w:val="left" w:pos="347"/>
        </w:tabs>
        <w:spacing w:line="360" w:lineRule="auto"/>
        <w:ind w:left="347" w:hanging="325"/>
      </w:pPr>
      <w:r>
        <w:lastRenderedPageBreak/>
        <w:t>Student</w:t>
      </w:r>
      <w:r>
        <w:rPr>
          <w:spacing w:val="-3"/>
        </w:rPr>
        <w:t xml:space="preserve"> </w:t>
      </w:r>
      <w:r>
        <w:rPr>
          <w:spacing w:val="-4"/>
        </w:rPr>
        <w:t>Work</w:t>
      </w:r>
    </w:p>
    <w:p w14:paraId="46DCB56B" w14:textId="77777777" w:rsidR="00B575B6" w:rsidRDefault="00AE4BEA">
      <w:pPr>
        <w:pStyle w:val="Heading3"/>
        <w:numPr>
          <w:ilvl w:val="0"/>
          <w:numId w:val="3"/>
        </w:numPr>
        <w:tabs>
          <w:tab w:val="left" w:pos="262"/>
        </w:tabs>
        <w:spacing w:line="360" w:lineRule="auto"/>
        <w:ind w:left="262"/>
      </w:pPr>
      <w:r>
        <w:t>Problem</w:t>
      </w:r>
      <w:r>
        <w:rPr>
          <w:spacing w:val="-2"/>
        </w:rPr>
        <w:t xml:space="preserve"> </w:t>
      </w:r>
      <w:r>
        <w:t>Understanding</w:t>
      </w:r>
      <w:r>
        <w:rPr>
          <w:spacing w:val="-2"/>
        </w:rPr>
        <w:t xml:space="preserve"> </w:t>
      </w:r>
      <w:r>
        <w:t>and</w:t>
      </w:r>
      <w:r>
        <w:rPr>
          <w:spacing w:val="-1"/>
        </w:rPr>
        <w:t xml:space="preserve"> </w:t>
      </w:r>
      <w:r>
        <w:rPr>
          <w:spacing w:val="-2"/>
        </w:rPr>
        <w:t>Formulation</w:t>
      </w:r>
    </w:p>
    <w:p w14:paraId="1C28A13D" w14:textId="77777777" w:rsidR="00B575B6" w:rsidRDefault="00AE4BEA">
      <w:pPr>
        <w:pStyle w:val="NormalWeb"/>
        <w:spacing w:line="360" w:lineRule="auto"/>
      </w:pPr>
      <w:r>
        <w:t>The main problem is the inefficient handling of civic complaints and public-safety issues. A complaint management system should not only store complaints but also identify urgent cases and ensure that they receive faster attention.</w:t>
      </w:r>
    </w:p>
    <w:p w14:paraId="5DBE730E" w14:textId="77777777" w:rsidR="00B575B6" w:rsidRDefault="00AE4BEA">
      <w:pPr>
        <w:pStyle w:val="NormalWeb"/>
        <w:spacing w:line="360" w:lineRule="auto"/>
      </w:pPr>
      <w:r>
        <w:t>The proposed system divides complaints into categories such as:</w:t>
      </w:r>
    </w:p>
    <w:p w14:paraId="6E50CE61" w14:textId="77777777" w:rsidR="00B575B6" w:rsidRDefault="00AE4BEA">
      <w:pPr>
        <w:widowControl/>
        <w:numPr>
          <w:ilvl w:val="0"/>
          <w:numId w:val="4"/>
        </w:numPr>
        <w:spacing w:beforeAutospacing="1" w:afterAutospacing="1" w:line="360" w:lineRule="auto"/>
      </w:pPr>
      <w:r>
        <w:t xml:space="preserve">Road and Infrastructure </w:t>
      </w:r>
    </w:p>
    <w:p w14:paraId="2D0A4777" w14:textId="77777777" w:rsidR="00B575B6" w:rsidRDefault="00AE4BEA">
      <w:pPr>
        <w:widowControl/>
        <w:numPr>
          <w:ilvl w:val="0"/>
          <w:numId w:val="4"/>
        </w:numPr>
        <w:spacing w:beforeAutospacing="1" w:afterAutospacing="1" w:line="360" w:lineRule="auto"/>
      </w:pPr>
      <w:r>
        <w:t xml:space="preserve">Garbage and Sanitation </w:t>
      </w:r>
    </w:p>
    <w:p w14:paraId="7E646D2E" w14:textId="77777777" w:rsidR="00B575B6" w:rsidRDefault="00AE4BEA">
      <w:pPr>
        <w:widowControl/>
        <w:numPr>
          <w:ilvl w:val="0"/>
          <w:numId w:val="4"/>
        </w:numPr>
        <w:spacing w:beforeAutospacing="1" w:afterAutospacing="1" w:line="360" w:lineRule="auto"/>
      </w:pPr>
      <w:r>
        <w:t xml:space="preserve">Streetlight </w:t>
      </w:r>
    </w:p>
    <w:p w14:paraId="6DBD6C74" w14:textId="77777777" w:rsidR="00B575B6" w:rsidRDefault="00AE4BEA">
      <w:pPr>
        <w:widowControl/>
        <w:numPr>
          <w:ilvl w:val="0"/>
          <w:numId w:val="4"/>
        </w:numPr>
        <w:spacing w:beforeAutospacing="1" w:afterAutospacing="1" w:line="360" w:lineRule="auto"/>
      </w:pPr>
      <w:r>
        <w:t xml:space="preserve">Water Supply </w:t>
      </w:r>
    </w:p>
    <w:p w14:paraId="16F689F7" w14:textId="77777777" w:rsidR="00B575B6" w:rsidRDefault="00AE4BEA">
      <w:pPr>
        <w:widowControl/>
        <w:numPr>
          <w:ilvl w:val="0"/>
          <w:numId w:val="4"/>
        </w:numPr>
        <w:spacing w:beforeAutospacing="1" w:afterAutospacing="1" w:line="360" w:lineRule="auto"/>
      </w:pPr>
      <w:r>
        <w:t xml:space="preserve">Traffic </w:t>
      </w:r>
    </w:p>
    <w:p w14:paraId="0B178AE5" w14:textId="77777777" w:rsidR="00B575B6" w:rsidRDefault="00AE4BEA">
      <w:pPr>
        <w:widowControl/>
        <w:numPr>
          <w:ilvl w:val="0"/>
          <w:numId w:val="4"/>
        </w:numPr>
        <w:spacing w:beforeAutospacing="1" w:afterAutospacing="1" w:line="360" w:lineRule="auto"/>
      </w:pPr>
      <w:r>
        <w:t xml:space="preserve">Public Safety </w:t>
      </w:r>
    </w:p>
    <w:p w14:paraId="21383595" w14:textId="77777777" w:rsidR="00B575B6" w:rsidRDefault="00AE4BEA">
      <w:pPr>
        <w:widowControl/>
        <w:numPr>
          <w:ilvl w:val="0"/>
          <w:numId w:val="4"/>
        </w:numPr>
        <w:spacing w:beforeAutospacing="1" w:afterAutospacing="1" w:line="360" w:lineRule="auto"/>
      </w:pPr>
      <w:r>
        <w:t xml:space="preserve">Other Civic Issues </w:t>
      </w:r>
    </w:p>
    <w:p w14:paraId="046C4610" w14:textId="77777777" w:rsidR="00B575B6" w:rsidRDefault="00AE4BEA">
      <w:pPr>
        <w:pStyle w:val="NormalWeb"/>
        <w:spacing w:line="360" w:lineRule="auto"/>
      </w:pPr>
      <w:r>
        <w:t>Priority can be assigned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2835"/>
      </w:tblGrid>
      <w:tr w:rsidR="00B575B6" w14:paraId="30A217BC" w14:textId="77777777">
        <w:trPr>
          <w:tblHeader/>
          <w:tblCellSpacing w:w="15" w:type="dxa"/>
        </w:trPr>
        <w:tc>
          <w:tcPr>
            <w:tcW w:w="0" w:type="auto"/>
            <w:vAlign w:val="center"/>
          </w:tcPr>
          <w:p w14:paraId="48C87861" w14:textId="77777777" w:rsidR="00B575B6" w:rsidRDefault="00AE4BEA">
            <w:pPr>
              <w:widowControl/>
              <w:spacing w:line="360" w:lineRule="auto"/>
              <w:jc w:val="center"/>
              <w:rPr>
                <w:b/>
                <w:bCs/>
              </w:rPr>
            </w:pPr>
            <w:r>
              <w:rPr>
                <w:rFonts w:eastAsia="SimSun"/>
                <w:b/>
                <w:bCs/>
                <w:sz w:val="24"/>
                <w:szCs w:val="24"/>
                <w:lang w:eastAsia="zh-CN" w:bidi="ar"/>
              </w:rPr>
              <w:t>Priority</w:t>
            </w:r>
          </w:p>
        </w:tc>
        <w:tc>
          <w:tcPr>
            <w:tcW w:w="0" w:type="auto"/>
            <w:vAlign w:val="center"/>
          </w:tcPr>
          <w:p w14:paraId="4DBEED4A" w14:textId="77777777" w:rsidR="00B575B6" w:rsidRDefault="00AE4BEA">
            <w:pPr>
              <w:widowControl/>
              <w:spacing w:line="360" w:lineRule="auto"/>
              <w:jc w:val="center"/>
              <w:rPr>
                <w:b/>
                <w:bCs/>
              </w:rPr>
            </w:pPr>
            <w:r>
              <w:rPr>
                <w:rFonts w:eastAsia="SimSun"/>
                <w:b/>
                <w:bCs/>
                <w:sz w:val="24"/>
                <w:szCs w:val="24"/>
                <w:lang w:eastAsia="zh-CN" w:bidi="ar"/>
              </w:rPr>
              <w:t>Description</w:t>
            </w:r>
          </w:p>
        </w:tc>
      </w:tr>
      <w:tr w:rsidR="00B575B6" w14:paraId="79298A21" w14:textId="77777777">
        <w:trPr>
          <w:tblCellSpacing w:w="15" w:type="dxa"/>
        </w:trPr>
        <w:tc>
          <w:tcPr>
            <w:tcW w:w="0" w:type="auto"/>
            <w:vAlign w:val="center"/>
          </w:tcPr>
          <w:p w14:paraId="557557B2" w14:textId="77777777" w:rsidR="00B575B6" w:rsidRDefault="00AE4BEA">
            <w:pPr>
              <w:widowControl/>
              <w:spacing w:line="360" w:lineRule="auto"/>
            </w:pPr>
            <w:r>
              <w:rPr>
                <w:rStyle w:val="Strong"/>
                <w:rFonts w:eastAsia="SimSun"/>
                <w:sz w:val="24"/>
                <w:szCs w:val="24"/>
                <w:lang w:eastAsia="zh-CN" w:bidi="ar"/>
              </w:rPr>
              <w:t>Critical</w:t>
            </w:r>
          </w:p>
        </w:tc>
        <w:tc>
          <w:tcPr>
            <w:tcW w:w="0" w:type="auto"/>
            <w:vAlign w:val="center"/>
          </w:tcPr>
          <w:p w14:paraId="11B21DAF" w14:textId="77777777" w:rsidR="00B575B6" w:rsidRDefault="00AE4BEA">
            <w:pPr>
              <w:widowControl/>
              <w:spacing w:line="360" w:lineRule="auto"/>
            </w:pPr>
            <w:r>
              <w:rPr>
                <w:rFonts w:eastAsia="SimSun"/>
                <w:sz w:val="24"/>
                <w:szCs w:val="24"/>
                <w:lang w:eastAsia="zh-CN" w:bidi="ar"/>
              </w:rPr>
              <w:t>Immediate public-safety risk</w:t>
            </w:r>
          </w:p>
        </w:tc>
      </w:tr>
      <w:tr w:rsidR="00B575B6" w14:paraId="74D767EF" w14:textId="77777777">
        <w:trPr>
          <w:tblCellSpacing w:w="15" w:type="dxa"/>
        </w:trPr>
        <w:tc>
          <w:tcPr>
            <w:tcW w:w="0" w:type="auto"/>
            <w:vAlign w:val="center"/>
          </w:tcPr>
          <w:p w14:paraId="49A4FFBC" w14:textId="77777777" w:rsidR="00B575B6" w:rsidRDefault="00AE4BEA">
            <w:pPr>
              <w:widowControl/>
              <w:spacing w:line="360" w:lineRule="auto"/>
            </w:pPr>
            <w:r>
              <w:rPr>
                <w:rStyle w:val="Strong"/>
                <w:rFonts w:eastAsia="SimSun"/>
                <w:sz w:val="24"/>
                <w:szCs w:val="24"/>
                <w:lang w:eastAsia="zh-CN" w:bidi="ar"/>
              </w:rPr>
              <w:t>High</w:t>
            </w:r>
          </w:p>
        </w:tc>
        <w:tc>
          <w:tcPr>
            <w:tcW w:w="0" w:type="auto"/>
            <w:vAlign w:val="center"/>
          </w:tcPr>
          <w:p w14:paraId="59F3B0ED" w14:textId="77777777" w:rsidR="00B575B6" w:rsidRDefault="00AE4BEA">
            <w:pPr>
              <w:widowControl/>
              <w:spacing w:line="360" w:lineRule="auto"/>
            </w:pPr>
            <w:r>
              <w:rPr>
                <w:rFonts w:eastAsia="SimSun"/>
                <w:sz w:val="24"/>
                <w:szCs w:val="24"/>
                <w:lang w:eastAsia="zh-CN" w:bidi="ar"/>
              </w:rPr>
              <w:t>Requires quick response</w:t>
            </w:r>
          </w:p>
        </w:tc>
      </w:tr>
      <w:tr w:rsidR="00B575B6" w14:paraId="4888D785" w14:textId="77777777">
        <w:trPr>
          <w:tblCellSpacing w:w="15" w:type="dxa"/>
        </w:trPr>
        <w:tc>
          <w:tcPr>
            <w:tcW w:w="0" w:type="auto"/>
            <w:vAlign w:val="center"/>
          </w:tcPr>
          <w:p w14:paraId="06BB34FD" w14:textId="77777777" w:rsidR="00B575B6" w:rsidRDefault="00AE4BEA">
            <w:pPr>
              <w:widowControl/>
              <w:spacing w:line="360" w:lineRule="auto"/>
            </w:pPr>
            <w:r>
              <w:rPr>
                <w:rStyle w:val="Strong"/>
                <w:rFonts w:eastAsia="SimSun"/>
                <w:sz w:val="24"/>
                <w:szCs w:val="24"/>
                <w:lang w:eastAsia="zh-CN" w:bidi="ar"/>
              </w:rPr>
              <w:t>Medium</w:t>
            </w:r>
          </w:p>
        </w:tc>
        <w:tc>
          <w:tcPr>
            <w:tcW w:w="0" w:type="auto"/>
            <w:vAlign w:val="center"/>
          </w:tcPr>
          <w:p w14:paraId="56EC7672" w14:textId="77777777" w:rsidR="00B575B6" w:rsidRDefault="00AE4BEA">
            <w:pPr>
              <w:widowControl/>
              <w:spacing w:line="360" w:lineRule="auto"/>
            </w:pPr>
            <w:r>
              <w:rPr>
                <w:rFonts w:eastAsia="SimSun"/>
                <w:sz w:val="24"/>
                <w:szCs w:val="24"/>
                <w:lang w:eastAsia="zh-CN" w:bidi="ar"/>
              </w:rPr>
              <w:t>Normal civic issue</w:t>
            </w:r>
          </w:p>
        </w:tc>
      </w:tr>
      <w:tr w:rsidR="00B575B6" w14:paraId="1D9DF1A7" w14:textId="77777777">
        <w:trPr>
          <w:tblCellSpacing w:w="15" w:type="dxa"/>
        </w:trPr>
        <w:tc>
          <w:tcPr>
            <w:tcW w:w="0" w:type="auto"/>
            <w:vAlign w:val="center"/>
          </w:tcPr>
          <w:p w14:paraId="44C0D691" w14:textId="77777777" w:rsidR="00B575B6" w:rsidRDefault="00AE4BEA">
            <w:pPr>
              <w:widowControl/>
              <w:spacing w:line="360" w:lineRule="auto"/>
            </w:pPr>
            <w:r>
              <w:rPr>
                <w:rStyle w:val="Strong"/>
                <w:rFonts w:eastAsia="SimSun"/>
                <w:sz w:val="24"/>
                <w:szCs w:val="24"/>
                <w:lang w:eastAsia="zh-CN" w:bidi="ar"/>
              </w:rPr>
              <w:t>Low</w:t>
            </w:r>
          </w:p>
        </w:tc>
        <w:tc>
          <w:tcPr>
            <w:tcW w:w="0" w:type="auto"/>
            <w:vAlign w:val="center"/>
          </w:tcPr>
          <w:p w14:paraId="34F45CEE" w14:textId="77777777" w:rsidR="00B575B6" w:rsidRDefault="00AE4BEA">
            <w:pPr>
              <w:widowControl/>
              <w:spacing w:line="360" w:lineRule="auto"/>
            </w:pPr>
            <w:r>
              <w:rPr>
                <w:rFonts w:eastAsia="SimSun"/>
                <w:sz w:val="24"/>
                <w:szCs w:val="24"/>
                <w:lang w:eastAsia="zh-CN" w:bidi="ar"/>
              </w:rPr>
              <w:t>Non-urgent complaint</w:t>
            </w:r>
          </w:p>
        </w:tc>
      </w:tr>
    </w:tbl>
    <w:p w14:paraId="4F4C4951" w14:textId="1098B02B" w:rsidR="00587DD4" w:rsidRDefault="00AE4BEA">
      <w:pPr>
        <w:pStyle w:val="NormalWeb"/>
        <w:spacing w:line="360" w:lineRule="auto"/>
      </w:pPr>
      <w:r>
        <w:t>The expected outcome is a structured system that helps administrators identify urgent complaints and manage the overall complaint lifecycle.</w:t>
      </w:r>
    </w:p>
    <w:p w14:paraId="4CAB2E46" w14:textId="77777777" w:rsidR="00587DD4" w:rsidRDefault="00587DD4">
      <w:pPr>
        <w:widowControl/>
        <w:autoSpaceDE/>
        <w:autoSpaceDN/>
        <w:rPr>
          <w:rFonts w:eastAsia="SimSun"/>
          <w:sz w:val="24"/>
          <w:szCs w:val="24"/>
          <w:lang w:eastAsia="zh-CN"/>
        </w:rPr>
      </w:pPr>
      <w:r>
        <w:br w:type="page"/>
      </w:r>
    </w:p>
    <w:p w14:paraId="7B8AA2E9" w14:textId="77777777" w:rsidR="00B575B6" w:rsidRDefault="00B575B6">
      <w:pPr>
        <w:pStyle w:val="NormalWeb"/>
        <w:spacing w:line="360" w:lineRule="auto"/>
      </w:pPr>
    </w:p>
    <w:p w14:paraId="3CA5845D" w14:textId="77777777" w:rsidR="00B575B6" w:rsidRDefault="00AE4BEA">
      <w:pPr>
        <w:pStyle w:val="Heading3"/>
        <w:numPr>
          <w:ilvl w:val="0"/>
          <w:numId w:val="3"/>
        </w:numPr>
        <w:tabs>
          <w:tab w:val="left" w:pos="262"/>
        </w:tabs>
        <w:spacing w:line="360" w:lineRule="auto"/>
        <w:ind w:left="262"/>
      </w:pPr>
      <w:r>
        <w:t xml:space="preserve">Application of Course </w:t>
      </w:r>
      <w:r>
        <w:rPr>
          <w:spacing w:val="-2"/>
        </w:rPr>
        <w:t>Knowledge</w:t>
      </w:r>
    </w:p>
    <w:p w14:paraId="47A6CF57" w14:textId="5E1B064D" w:rsidR="00B575B6" w:rsidRDefault="00AE4BEA">
      <w:pPr>
        <w:pStyle w:val="NormalWeb"/>
        <w:spacing w:line="360" w:lineRule="auto"/>
      </w:pPr>
      <w:r>
        <w:t>The system applies the following C++ concepts:</w:t>
      </w:r>
    </w:p>
    <w:tbl>
      <w:tblPr>
        <w:tblStyle w:val="TableGrid"/>
        <w:tblW w:w="0" w:type="auto"/>
        <w:tblLook w:val="04A0" w:firstRow="1" w:lastRow="0" w:firstColumn="1" w:lastColumn="0" w:noHBand="0" w:noVBand="1"/>
      </w:tblPr>
      <w:tblGrid>
        <w:gridCol w:w="4539"/>
        <w:gridCol w:w="4540"/>
      </w:tblGrid>
      <w:tr w:rsidR="00B575B6" w14:paraId="67D83387" w14:textId="77777777">
        <w:trPr>
          <w:trHeight w:val="369"/>
        </w:trPr>
        <w:tc>
          <w:tcPr>
            <w:tcW w:w="4539" w:type="dxa"/>
            <w:vAlign w:val="center"/>
          </w:tcPr>
          <w:p w14:paraId="656D0536" w14:textId="77777777" w:rsidR="00B575B6" w:rsidRDefault="00AE4BEA">
            <w:pPr>
              <w:widowControl/>
              <w:spacing w:line="360" w:lineRule="auto"/>
              <w:jc w:val="center"/>
              <w:rPr>
                <w:sz w:val="24"/>
                <w:szCs w:val="24"/>
              </w:rPr>
            </w:pPr>
            <w:r>
              <w:rPr>
                <w:rStyle w:val="Strong"/>
                <w:rFonts w:eastAsia="SimSun"/>
                <w:sz w:val="24"/>
                <w:szCs w:val="24"/>
                <w:lang w:eastAsia="zh-CN" w:bidi="ar"/>
              </w:rPr>
              <w:t>C++ Concept</w:t>
            </w:r>
          </w:p>
        </w:tc>
        <w:tc>
          <w:tcPr>
            <w:tcW w:w="4540" w:type="dxa"/>
            <w:vAlign w:val="center"/>
          </w:tcPr>
          <w:p w14:paraId="226DC2D5" w14:textId="77777777" w:rsidR="00B575B6" w:rsidRDefault="00AE4BEA">
            <w:pPr>
              <w:widowControl/>
              <w:spacing w:line="360" w:lineRule="auto"/>
              <w:jc w:val="center"/>
              <w:rPr>
                <w:sz w:val="24"/>
                <w:szCs w:val="24"/>
              </w:rPr>
            </w:pPr>
            <w:r>
              <w:rPr>
                <w:rStyle w:val="Strong"/>
                <w:rFonts w:eastAsia="SimSun"/>
                <w:sz w:val="24"/>
                <w:szCs w:val="24"/>
                <w:lang w:eastAsia="zh-CN" w:bidi="ar"/>
              </w:rPr>
              <w:t>Application in Project</w:t>
            </w:r>
          </w:p>
        </w:tc>
      </w:tr>
      <w:tr w:rsidR="00B575B6" w14:paraId="07715824" w14:textId="77777777">
        <w:trPr>
          <w:trHeight w:val="730"/>
        </w:trPr>
        <w:tc>
          <w:tcPr>
            <w:tcW w:w="4539" w:type="dxa"/>
            <w:vAlign w:val="center"/>
          </w:tcPr>
          <w:p w14:paraId="6C3DAD30" w14:textId="77777777" w:rsidR="00B575B6" w:rsidRDefault="00AE4BEA">
            <w:pPr>
              <w:widowControl/>
              <w:spacing w:line="360" w:lineRule="auto"/>
              <w:rPr>
                <w:sz w:val="24"/>
                <w:szCs w:val="24"/>
              </w:rPr>
            </w:pPr>
            <w:r>
              <w:rPr>
                <w:rFonts w:eastAsia="SimSun"/>
                <w:sz w:val="24"/>
                <w:szCs w:val="24"/>
                <w:lang w:eastAsia="zh-CN" w:bidi="ar"/>
              </w:rPr>
              <w:t>Classes and Objects</w:t>
            </w:r>
          </w:p>
        </w:tc>
        <w:tc>
          <w:tcPr>
            <w:tcW w:w="4540" w:type="dxa"/>
            <w:vAlign w:val="center"/>
          </w:tcPr>
          <w:p w14:paraId="152A00E7" w14:textId="77777777" w:rsidR="00B575B6" w:rsidRDefault="00AE4BEA">
            <w:pPr>
              <w:widowControl/>
              <w:spacing w:line="360" w:lineRule="auto"/>
              <w:rPr>
                <w:sz w:val="24"/>
                <w:szCs w:val="24"/>
              </w:rPr>
            </w:pPr>
            <w:r>
              <w:rPr>
                <w:rFonts w:eastAsia="SimSun"/>
                <w:sz w:val="24"/>
                <w:szCs w:val="24"/>
                <w:lang w:eastAsia="zh-CN" w:bidi="ar"/>
              </w:rPr>
              <w:t>Represent citizens, complaints and response personnel</w:t>
            </w:r>
          </w:p>
        </w:tc>
      </w:tr>
      <w:tr w:rsidR="00B575B6" w14:paraId="7E0DECD1" w14:textId="77777777">
        <w:trPr>
          <w:trHeight w:val="369"/>
        </w:trPr>
        <w:tc>
          <w:tcPr>
            <w:tcW w:w="4539" w:type="dxa"/>
            <w:vAlign w:val="center"/>
          </w:tcPr>
          <w:p w14:paraId="224F15BA" w14:textId="77777777" w:rsidR="00B575B6" w:rsidRDefault="00AE4BEA">
            <w:pPr>
              <w:widowControl/>
              <w:spacing w:line="360" w:lineRule="auto"/>
              <w:rPr>
                <w:sz w:val="24"/>
                <w:szCs w:val="24"/>
              </w:rPr>
            </w:pPr>
            <w:r>
              <w:rPr>
                <w:rFonts w:eastAsia="SimSun"/>
                <w:sz w:val="24"/>
                <w:szCs w:val="24"/>
                <w:lang w:eastAsia="zh-CN" w:bidi="ar"/>
              </w:rPr>
              <w:t>Structures</w:t>
            </w:r>
          </w:p>
        </w:tc>
        <w:tc>
          <w:tcPr>
            <w:tcW w:w="4540" w:type="dxa"/>
            <w:vAlign w:val="center"/>
          </w:tcPr>
          <w:p w14:paraId="4F014055" w14:textId="77777777" w:rsidR="00B575B6" w:rsidRDefault="00AE4BEA">
            <w:pPr>
              <w:widowControl/>
              <w:spacing w:line="360" w:lineRule="auto"/>
              <w:rPr>
                <w:sz w:val="24"/>
                <w:szCs w:val="24"/>
              </w:rPr>
            </w:pPr>
            <w:r>
              <w:rPr>
                <w:rFonts w:eastAsia="SimSun"/>
                <w:sz w:val="24"/>
                <w:szCs w:val="24"/>
                <w:lang w:eastAsia="zh-CN" w:bidi="ar"/>
              </w:rPr>
              <w:t>Store complaint information</w:t>
            </w:r>
          </w:p>
        </w:tc>
      </w:tr>
      <w:tr w:rsidR="00B575B6" w14:paraId="02CD78F6" w14:textId="77777777">
        <w:trPr>
          <w:trHeight w:val="369"/>
        </w:trPr>
        <w:tc>
          <w:tcPr>
            <w:tcW w:w="4539" w:type="dxa"/>
            <w:vAlign w:val="center"/>
          </w:tcPr>
          <w:p w14:paraId="77431C5D" w14:textId="77777777" w:rsidR="00B575B6" w:rsidRDefault="00AE4BEA">
            <w:pPr>
              <w:widowControl/>
              <w:spacing w:line="360" w:lineRule="auto"/>
              <w:rPr>
                <w:sz w:val="24"/>
                <w:szCs w:val="24"/>
              </w:rPr>
            </w:pPr>
            <w:r>
              <w:rPr>
                <w:rFonts w:eastAsia="SimSun"/>
                <w:sz w:val="24"/>
                <w:szCs w:val="24"/>
                <w:lang w:eastAsia="zh-CN" w:bidi="ar"/>
              </w:rPr>
              <w:t>Functions</w:t>
            </w:r>
          </w:p>
        </w:tc>
        <w:tc>
          <w:tcPr>
            <w:tcW w:w="4540" w:type="dxa"/>
            <w:vAlign w:val="center"/>
          </w:tcPr>
          <w:p w14:paraId="64A40129" w14:textId="77777777" w:rsidR="00B575B6" w:rsidRDefault="00AE4BEA">
            <w:pPr>
              <w:widowControl/>
              <w:spacing w:line="360" w:lineRule="auto"/>
              <w:rPr>
                <w:sz w:val="24"/>
                <w:szCs w:val="24"/>
              </w:rPr>
            </w:pPr>
            <w:r>
              <w:rPr>
                <w:rFonts w:eastAsia="SimSun"/>
                <w:sz w:val="24"/>
                <w:szCs w:val="24"/>
                <w:lang w:eastAsia="zh-CN" w:bidi="ar"/>
              </w:rPr>
              <w:t>Perform individual system operations</w:t>
            </w:r>
          </w:p>
        </w:tc>
      </w:tr>
      <w:tr w:rsidR="00B575B6" w14:paraId="46112C5B" w14:textId="77777777">
        <w:trPr>
          <w:trHeight w:val="369"/>
        </w:trPr>
        <w:tc>
          <w:tcPr>
            <w:tcW w:w="4539" w:type="dxa"/>
            <w:vAlign w:val="center"/>
          </w:tcPr>
          <w:p w14:paraId="1FA61A89" w14:textId="77777777" w:rsidR="00B575B6" w:rsidRDefault="00AE4BEA">
            <w:pPr>
              <w:widowControl/>
              <w:spacing w:line="360" w:lineRule="auto"/>
              <w:rPr>
                <w:sz w:val="24"/>
                <w:szCs w:val="24"/>
              </w:rPr>
            </w:pPr>
            <w:r>
              <w:rPr>
                <w:rFonts w:eastAsia="SimSun"/>
                <w:sz w:val="24"/>
                <w:szCs w:val="24"/>
                <w:lang w:eastAsia="zh-CN" w:bidi="ar"/>
              </w:rPr>
              <w:t>Vectors</w:t>
            </w:r>
          </w:p>
        </w:tc>
        <w:tc>
          <w:tcPr>
            <w:tcW w:w="4540" w:type="dxa"/>
            <w:vAlign w:val="center"/>
          </w:tcPr>
          <w:p w14:paraId="4254B0D8" w14:textId="77777777" w:rsidR="00B575B6" w:rsidRDefault="00AE4BEA">
            <w:pPr>
              <w:widowControl/>
              <w:spacing w:line="360" w:lineRule="auto"/>
              <w:rPr>
                <w:sz w:val="24"/>
                <w:szCs w:val="24"/>
              </w:rPr>
            </w:pPr>
            <w:r>
              <w:rPr>
                <w:rFonts w:eastAsia="SimSun"/>
                <w:sz w:val="24"/>
                <w:szCs w:val="24"/>
                <w:lang w:eastAsia="zh-CN" w:bidi="ar"/>
              </w:rPr>
              <w:t>Store multiple complaint records</w:t>
            </w:r>
          </w:p>
        </w:tc>
      </w:tr>
      <w:tr w:rsidR="00B575B6" w14:paraId="3B36A818" w14:textId="77777777">
        <w:trPr>
          <w:trHeight w:val="369"/>
        </w:trPr>
        <w:tc>
          <w:tcPr>
            <w:tcW w:w="4539" w:type="dxa"/>
            <w:vAlign w:val="center"/>
          </w:tcPr>
          <w:p w14:paraId="1BDF6964" w14:textId="77777777" w:rsidR="00B575B6" w:rsidRDefault="00AE4BEA">
            <w:pPr>
              <w:widowControl/>
              <w:spacing w:line="360" w:lineRule="auto"/>
              <w:rPr>
                <w:sz w:val="24"/>
                <w:szCs w:val="24"/>
              </w:rPr>
            </w:pPr>
            <w:r>
              <w:rPr>
                <w:rFonts w:eastAsia="SimSun"/>
                <w:sz w:val="24"/>
                <w:szCs w:val="24"/>
                <w:lang w:eastAsia="zh-CN" w:bidi="ar"/>
              </w:rPr>
              <w:t>Priority Queue</w:t>
            </w:r>
          </w:p>
        </w:tc>
        <w:tc>
          <w:tcPr>
            <w:tcW w:w="4540" w:type="dxa"/>
            <w:vAlign w:val="center"/>
          </w:tcPr>
          <w:p w14:paraId="64DADBFF" w14:textId="77777777" w:rsidR="00B575B6" w:rsidRDefault="00AE4BEA">
            <w:pPr>
              <w:widowControl/>
              <w:spacing w:line="360" w:lineRule="auto"/>
              <w:rPr>
                <w:sz w:val="24"/>
                <w:szCs w:val="24"/>
              </w:rPr>
            </w:pPr>
            <w:r>
              <w:rPr>
                <w:rFonts w:eastAsia="SimSun"/>
                <w:sz w:val="24"/>
                <w:szCs w:val="24"/>
                <w:lang w:eastAsia="zh-CN" w:bidi="ar"/>
              </w:rPr>
              <w:t>Manage urgent complaints</w:t>
            </w:r>
          </w:p>
        </w:tc>
      </w:tr>
      <w:tr w:rsidR="00B575B6" w14:paraId="4FABB04D" w14:textId="77777777">
        <w:trPr>
          <w:trHeight w:val="369"/>
        </w:trPr>
        <w:tc>
          <w:tcPr>
            <w:tcW w:w="4539" w:type="dxa"/>
            <w:vAlign w:val="center"/>
          </w:tcPr>
          <w:p w14:paraId="3ADB6E1F" w14:textId="77777777" w:rsidR="00B575B6" w:rsidRDefault="00AE4BEA">
            <w:pPr>
              <w:widowControl/>
              <w:spacing w:line="360" w:lineRule="auto"/>
              <w:rPr>
                <w:sz w:val="24"/>
                <w:szCs w:val="24"/>
              </w:rPr>
            </w:pPr>
            <w:r>
              <w:rPr>
                <w:rFonts w:eastAsia="SimSun"/>
                <w:sz w:val="24"/>
                <w:szCs w:val="24"/>
                <w:lang w:eastAsia="zh-CN" w:bidi="ar"/>
              </w:rPr>
              <w:t>Searching</w:t>
            </w:r>
          </w:p>
        </w:tc>
        <w:tc>
          <w:tcPr>
            <w:tcW w:w="4540" w:type="dxa"/>
            <w:vAlign w:val="center"/>
          </w:tcPr>
          <w:p w14:paraId="0F1C6718" w14:textId="77777777" w:rsidR="00B575B6" w:rsidRDefault="00AE4BEA">
            <w:pPr>
              <w:widowControl/>
              <w:spacing w:line="360" w:lineRule="auto"/>
              <w:rPr>
                <w:sz w:val="24"/>
                <w:szCs w:val="24"/>
              </w:rPr>
            </w:pPr>
            <w:r>
              <w:rPr>
                <w:rFonts w:eastAsia="SimSun"/>
                <w:sz w:val="24"/>
                <w:szCs w:val="24"/>
                <w:lang w:eastAsia="zh-CN" w:bidi="ar"/>
              </w:rPr>
              <w:t>Find complaints using ID/category</w:t>
            </w:r>
          </w:p>
        </w:tc>
      </w:tr>
      <w:tr w:rsidR="00B575B6" w14:paraId="32700CEC" w14:textId="77777777">
        <w:trPr>
          <w:trHeight w:val="369"/>
        </w:trPr>
        <w:tc>
          <w:tcPr>
            <w:tcW w:w="4539" w:type="dxa"/>
            <w:vAlign w:val="center"/>
          </w:tcPr>
          <w:p w14:paraId="089756BD" w14:textId="77777777" w:rsidR="00B575B6" w:rsidRDefault="00AE4BEA">
            <w:pPr>
              <w:widowControl/>
              <w:spacing w:line="360" w:lineRule="auto"/>
              <w:rPr>
                <w:sz w:val="24"/>
                <w:szCs w:val="24"/>
              </w:rPr>
            </w:pPr>
            <w:r>
              <w:rPr>
                <w:rFonts w:eastAsia="SimSun"/>
                <w:sz w:val="24"/>
                <w:szCs w:val="24"/>
                <w:lang w:eastAsia="zh-CN" w:bidi="ar"/>
              </w:rPr>
              <w:t>Sorting</w:t>
            </w:r>
          </w:p>
        </w:tc>
        <w:tc>
          <w:tcPr>
            <w:tcW w:w="4540" w:type="dxa"/>
            <w:vAlign w:val="center"/>
          </w:tcPr>
          <w:p w14:paraId="30E73F31" w14:textId="77777777" w:rsidR="00B575B6" w:rsidRDefault="00AE4BEA">
            <w:pPr>
              <w:widowControl/>
              <w:spacing w:line="360" w:lineRule="auto"/>
              <w:rPr>
                <w:sz w:val="24"/>
                <w:szCs w:val="24"/>
              </w:rPr>
            </w:pPr>
            <w:r>
              <w:rPr>
                <w:rFonts w:eastAsia="SimSun"/>
                <w:sz w:val="24"/>
                <w:szCs w:val="24"/>
                <w:lang w:eastAsia="zh-CN" w:bidi="ar"/>
              </w:rPr>
              <w:t>Arrange complaints by priority/date</w:t>
            </w:r>
          </w:p>
        </w:tc>
      </w:tr>
      <w:tr w:rsidR="00B575B6" w14:paraId="41F57DEB" w14:textId="77777777">
        <w:trPr>
          <w:trHeight w:val="369"/>
        </w:trPr>
        <w:tc>
          <w:tcPr>
            <w:tcW w:w="4539" w:type="dxa"/>
            <w:vAlign w:val="center"/>
          </w:tcPr>
          <w:p w14:paraId="0FAC9693" w14:textId="77777777" w:rsidR="00B575B6" w:rsidRDefault="00AE4BEA">
            <w:pPr>
              <w:widowControl/>
              <w:spacing w:line="360" w:lineRule="auto"/>
              <w:rPr>
                <w:sz w:val="24"/>
                <w:szCs w:val="24"/>
              </w:rPr>
            </w:pPr>
            <w:r>
              <w:rPr>
                <w:rFonts w:eastAsia="SimSun"/>
                <w:sz w:val="24"/>
                <w:szCs w:val="24"/>
                <w:lang w:eastAsia="zh-CN" w:bidi="ar"/>
              </w:rPr>
              <w:t>File Handling</w:t>
            </w:r>
          </w:p>
        </w:tc>
        <w:tc>
          <w:tcPr>
            <w:tcW w:w="4540" w:type="dxa"/>
            <w:vAlign w:val="center"/>
          </w:tcPr>
          <w:p w14:paraId="6B193AE6" w14:textId="77777777" w:rsidR="00B575B6" w:rsidRDefault="00AE4BEA">
            <w:pPr>
              <w:widowControl/>
              <w:spacing w:line="360" w:lineRule="auto"/>
              <w:rPr>
                <w:sz w:val="24"/>
                <w:szCs w:val="24"/>
              </w:rPr>
            </w:pPr>
            <w:r>
              <w:rPr>
                <w:rFonts w:eastAsia="SimSun"/>
                <w:sz w:val="24"/>
                <w:szCs w:val="24"/>
                <w:lang w:eastAsia="zh-CN" w:bidi="ar"/>
              </w:rPr>
              <w:t>Save and retrieve complaint records</w:t>
            </w:r>
          </w:p>
        </w:tc>
      </w:tr>
    </w:tbl>
    <w:p w14:paraId="01EC7DA9" w14:textId="77777777" w:rsidR="00B575B6" w:rsidRDefault="00B575B6">
      <w:pPr>
        <w:pStyle w:val="NormalWeb"/>
        <w:spacing w:line="360" w:lineRule="auto"/>
      </w:pPr>
    </w:p>
    <w:p w14:paraId="10D807D3" w14:textId="09BDF31E" w:rsidR="00587DD4" w:rsidRPr="00493630" w:rsidRDefault="00AE4BEA" w:rsidP="00587DD4">
      <w:pPr>
        <w:pStyle w:val="Heading3"/>
        <w:numPr>
          <w:ilvl w:val="0"/>
          <w:numId w:val="3"/>
        </w:numPr>
        <w:tabs>
          <w:tab w:val="left" w:pos="262"/>
        </w:tabs>
        <w:spacing w:line="360" w:lineRule="auto"/>
        <w:ind w:left="262"/>
      </w:pPr>
      <w:r>
        <w:t xml:space="preserve">Solution / Design / </w:t>
      </w:r>
      <w:r>
        <w:rPr>
          <w:spacing w:val="-2"/>
        </w:rPr>
        <w:t>Methodology</w:t>
      </w:r>
    </w:p>
    <w:p w14:paraId="60136CEC" w14:textId="5E138D5E" w:rsidR="00493630" w:rsidRPr="00587DD4" w:rsidRDefault="00493630" w:rsidP="00493630">
      <w:pPr>
        <w:pStyle w:val="Heading3"/>
        <w:tabs>
          <w:tab w:val="left" w:pos="262"/>
        </w:tabs>
        <w:spacing w:line="360" w:lineRule="auto"/>
        <w:ind w:firstLine="0"/>
        <w:jc w:val="center"/>
      </w:pPr>
      <w:r>
        <w:rPr>
          <w:spacing w:val="-2"/>
        </w:rPr>
        <w:t>System Work Flow</w:t>
      </w:r>
    </w:p>
    <w:p w14:paraId="1E3E1C09" w14:textId="77777777" w:rsidR="00493630" w:rsidRPr="00493630" w:rsidRDefault="00493630" w:rsidP="00493630">
      <w:pPr>
        <w:pStyle w:val="Heading3"/>
        <w:tabs>
          <w:tab w:val="left" w:pos="262"/>
        </w:tabs>
        <w:spacing w:line="360" w:lineRule="auto"/>
        <w:ind w:firstLine="0"/>
        <w:jc w:val="center"/>
        <w:rPr>
          <w:b w:val="0"/>
          <w:bCs w:val="0"/>
        </w:rPr>
      </w:pPr>
      <w:r w:rsidRPr="00493630">
        <w:rPr>
          <w:b w:val="0"/>
          <w:bCs w:val="0"/>
        </w:rPr>
        <w:t>START</w:t>
      </w:r>
    </w:p>
    <w:p w14:paraId="4FC65990" w14:textId="76304471" w:rsidR="00493630" w:rsidRPr="00493630" w:rsidRDefault="00493630" w:rsidP="00493630">
      <w:pPr>
        <w:pStyle w:val="Heading3"/>
        <w:tabs>
          <w:tab w:val="left" w:pos="262"/>
        </w:tabs>
        <w:spacing w:line="360" w:lineRule="auto"/>
        <w:ind w:firstLine="0"/>
        <w:jc w:val="center"/>
        <w:rPr>
          <w:b w:val="0"/>
          <w:bCs w:val="0"/>
        </w:rPr>
      </w:pPr>
      <w:r w:rsidRPr="00493630">
        <w:rPr>
          <w:b w:val="0"/>
          <w:bCs w:val="0"/>
        </w:rPr>
        <w:t>↓</w:t>
      </w:r>
    </w:p>
    <w:p w14:paraId="0766D06B" w14:textId="77777777" w:rsidR="00493630" w:rsidRPr="00493630" w:rsidRDefault="00493630" w:rsidP="00493630">
      <w:pPr>
        <w:pStyle w:val="Heading3"/>
        <w:tabs>
          <w:tab w:val="left" w:pos="262"/>
        </w:tabs>
        <w:spacing w:line="360" w:lineRule="auto"/>
        <w:ind w:firstLine="0"/>
        <w:jc w:val="center"/>
        <w:rPr>
          <w:b w:val="0"/>
          <w:bCs w:val="0"/>
        </w:rPr>
      </w:pPr>
      <w:r w:rsidRPr="00493630">
        <w:rPr>
          <w:b w:val="0"/>
          <w:bCs w:val="0"/>
        </w:rPr>
        <w:t>Citizen</w:t>
      </w:r>
    </w:p>
    <w:p w14:paraId="0E5649F4" w14:textId="34BE87C1" w:rsidR="00493630" w:rsidRPr="00493630" w:rsidRDefault="00493630" w:rsidP="00493630">
      <w:pPr>
        <w:pStyle w:val="Heading3"/>
        <w:tabs>
          <w:tab w:val="left" w:pos="262"/>
        </w:tabs>
        <w:spacing w:line="360" w:lineRule="auto"/>
        <w:ind w:firstLine="0"/>
        <w:jc w:val="center"/>
        <w:rPr>
          <w:b w:val="0"/>
          <w:bCs w:val="0"/>
        </w:rPr>
      </w:pPr>
      <w:r w:rsidRPr="00493630">
        <w:rPr>
          <w:b w:val="0"/>
          <w:bCs w:val="0"/>
        </w:rPr>
        <w:t>↓</w:t>
      </w:r>
    </w:p>
    <w:p w14:paraId="1F5FC825" w14:textId="77777777" w:rsidR="00493630" w:rsidRPr="00493630" w:rsidRDefault="00493630" w:rsidP="00493630">
      <w:pPr>
        <w:pStyle w:val="Heading3"/>
        <w:tabs>
          <w:tab w:val="left" w:pos="262"/>
        </w:tabs>
        <w:spacing w:line="360" w:lineRule="auto"/>
        <w:ind w:firstLine="0"/>
        <w:jc w:val="center"/>
        <w:rPr>
          <w:b w:val="0"/>
          <w:bCs w:val="0"/>
        </w:rPr>
      </w:pPr>
      <w:r w:rsidRPr="00493630">
        <w:rPr>
          <w:b w:val="0"/>
          <w:bCs w:val="0"/>
        </w:rPr>
        <w:t>Register Complaint</w:t>
      </w:r>
    </w:p>
    <w:p w14:paraId="388DF741" w14:textId="0C6AD5C0" w:rsidR="00493630" w:rsidRPr="00493630" w:rsidRDefault="00493630" w:rsidP="00493630">
      <w:pPr>
        <w:pStyle w:val="Heading3"/>
        <w:tabs>
          <w:tab w:val="left" w:pos="262"/>
        </w:tabs>
        <w:spacing w:line="360" w:lineRule="auto"/>
        <w:ind w:firstLine="0"/>
        <w:jc w:val="center"/>
        <w:rPr>
          <w:b w:val="0"/>
          <w:bCs w:val="0"/>
        </w:rPr>
      </w:pPr>
      <w:r w:rsidRPr="00493630">
        <w:rPr>
          <w:b w:val="0"/>
          <w:bCs w:val="0"/>
        </w:rPr>
        <w:t>↓</w:t>
      </w:r>
    </w:p>
    <w:p w14:paraId="39533ADA" w14:textId="77777777" w:rsidR="00493630" w:rsidRPr="00493630" w:rsidRDefault="00493630" w:rsidP="00493630">
      <w:pPr>
        <w:pStyle w:val="Heading3"/>
        <w:tabs>
          <w:tab w:val="left" w:pos="262"/>
        </w:tabs>
        <w:spacing w:line="360" w:lineRule="auto"/>
        <w:ind w:firstLine="0"/>
        <w:jc w:val="center"/>
        <w:rPr>
          <w:b w:val="0"/>
          <w:bCs w:val="0"/>
        </w:rPr>
      </w:pPr>
      <w:r w:rsidRPr="00493630">
        <w:rPr>
          <w:b w:val="0"/>
          <w:bCs w:val="0"/>
        </w:rPr>
        <w:t>Enter Complaint Details</w:t>
      </w:r>
    </w:p>
    <w:p w14:paraId="4905868D" w14:textId="7996EA08" w:rsidR="00493630" w:rsidRPr="00493630" w:rsidRDefault="00493630" w:rsidP="00493630">
      <w:pPr>
        <w:pStyle w:val="Heading3"/>
        <w:tabs>
          <w:tab w:val="left" w:pos="262"/>
        </w:tabs>
        <w:spacing w:line="360" w:lineRule="auto"/>
        <w:ind w:firstLine="0"/>
        <w:jc w:val="center"/>
        <w:rPr>
          <w:b w:val="0"/>
          <w:bCs w:val="0"/>
        </w:rPr>
      </w:pPr>
      <w:r w:rsidRPr="00493630">
        <w:rPr>
          <w:b w:val="0"/>
          <w:bCs w:val="0"/>
        </w:rPr>
        <w:t>↓</w:t>
      </w:r>
    </w:p>
    <w:p w14:paraId="7407A264" w14:textId="77777777" w:rsidR="00493630" w:rsidRPr="00493630" w:rsidRDefault="00493630" w:rsidP="00493630">
      <w:pPr>
        <w:pStyle w:val="Heading3"/>
        <w:tabs>
          <w:tab w:val="left" w:pos="262"/>
        </w:tabs>
        <w:spacing w:line="360" w:lineRule="auto"/>
        <w:ind w:firstLine="0"/>
        <w:jc w:val="center"/>
        <w:rPr>
          <w:b w:val="0"/>
          <w:bCs w:val="0"/>
        </w:rPr>
      </w:pPr>
      <w:r w:rsidRPr="00493630">
        <w:rPr>
          <w:b w:val="0"/>
          <w:bCs w:val="0"/>
        </w:rPr>
        <w:t>Categorize Complaint</w:t>
      </w:r>
    </w:p>
    <w:p w14:paraId="63EDC7FE" w14:textId="2D9D3975" w:rsidR="00493630" w:rsidRPr="00493630" w:rsidRDefault="00493630" w:rsidP="00493630">
      <w:pPr>
        <w:pStyle w:val="Heading3"/>
        <w:tabs>
          <w:tab w:val="left" w:pos="262"/>
        </w:tabs>
        <w:spacing w:line="360" w:lineRule="auto"/>
        <w:ind w:firstLine="0"/>
        <w:jc w:val="center"/>
        <w:rPr>
          <w:b w:val="0"/>
          <w:bCs w:val="0"/>
        </w:rPr>
      </w:pPr>
      <w:r w:rsidRPr="00493630">
        <w:rPr>
          <w:b w:val="0"/>
          <w:bCs w:val="0"/>
        </w:rPr>
        <w:t>↓</w:t>
      </w:r>
    </w:p>
    <w:p w14:paraId="341E4A3E" w14:textId="77777777" w:rsidR="00493630" w:rsidRPr="00493630" w:rsidRDefault="00493630" w:rsidP="00493630">
      <w:pPr>
        <w:pStyle w:val="Heading3"/>
        <w:tabs>
          <w:tab w:val="left" w:pos="262"/>
        </w:tabs>
        <w:spacing w:line="360" w:lineRule="auto"/>
        <w:ind w:firstLine="0"/>
        <w:jc w:val="center"/>
        <w:rPr>
          <w:b w:val="0"/>
          <w:bCs w:val="0"/>
        </w:rPr>
      </w:pPr>
      <w:r w:rsidRPr="00493630">
        <w:rPr>
          <w:b w:val="0"/>
          <w:bCs w:val="0"/>
        </w:rPr>
        <w:t>Assign Priority</w:t>
      </w:r>
    </w:p>
    <w:p w14:paraId="091306BE" w14:textId="77777777" w:rsidR="00493630" w:rsidRPr="00493630" w:rsidRDefault="00493630" w:rsidP="00493630">
      <w:pPr>
        <w:pStyle w:val="Heading3"/>
        <w:tabs>
          <w:tab w:val="left" w:pos="262"/>
        </w:tabs>
        <w:spacing w:line="360" w:lineRule="auto"/>
        <w:ind w:firstLine="0"/>
        <w:jc w:val="center"/>
        <w:rPr>
          <w:b w:val="0"/>
          <w:bCs w:val="0"/>
        </w:rPr>
      </w:pPr>
      <w:r w:rsidRPr="00493630">
        <w:rPr>
          <w:b w:val="0"/>
          <w:bCs w:val="0"/>
        </w:rPr>
        <w:t>(Low / Medium / High)</w:t>
      </w:r>
    </w:p>
    <w:p w14:paraId="39F64ED0" w14:textId="03B1FD6C" w:rsidR="00493630" w:rsidRPr="00493630" w:rsidRDefault="00493630" w:rsidP="00493630">
      <w:pPr>
        <w:pStyle w:val="Heading3"/>
        <w:tabs>
          <w:tab w:val="left" w:pos="262"/>
        </w:tabs>
        <w:spacing w:line="360" w:lineRule="auto"/>
        <w:ind w:firstLine="0"/>
        <w:jc w:val="center"/>
        <w:rPr>
          <w:b w:val="0"/>
          <w:bCs w:val="0"/>
        </w:rPr>
      </w:pPr>
      <w:r w:rsidRPr="00493630">
        <w:rPr>
          <w:b w:val="0"/>
          <w:bCs w:val="0"/>
        </w:rPr>
        <w:t>↓</w:t>
      </w:r>
    </w:p>
    <w:p w14:paraId="393A4659" w14:textId="77777777" w:rsidR="00493630" w:rsidRPr="00493630" w:rsidRDefault="00493630" w:rsidP="00493630">
      <w:pPr>
        <w:pStyle w:val="Heading3"/>
        <w:tabs>
          <w:tab w:val="left" w:pos="262"/>
        </w:tabs>
        <w:spacing w:line="360" w:lineRule="auto"/>
        <w:ind w:firstLine="0"/>
        <w:jc w:val="center"/>
        <w:rPr>
          <w:b w:val="0"/>
          <w:bCs w:val="0"/>
        </w:rPr>
      </w:pPr>
      <w:r w:rsidRPr="00493630">
        <w:rPr>
          <w:b w:val="0"/>
          <w:bCs w:val="0"/>
        </w:rPr>
        <w:t>Store Complaint</w:t>
      </w:r>
    </w:p>
    <w:p w14:paraId="0BA9946F" w14:textId="5E53C963" w:rsidR="00493630" w:rsidRPr="00493630" w:rsidRDefault="00493630" w:rsidP="00493630">
      <w:pPr>
        <w:pStyle w:val="Heading3"/>
        <w:tabs>
          <w:tab w:val="left" w:pos="262"/>
        </w:tabs>
        <w:spacing w:line="360" w:lineRule="auto"/>
        <w:ind w:firstLine="0"/>
        <w:jc w:val="center"/>
        <w:rPr>
          <w:b w:val="0"/>
          <w:bCs w:val="0"/>
        </w:rPr>
      </w:pPr>
      <w:r w:rsidRPr="00493630">
        <w:rPr>
          <w:b w:val="0"/>
          <w:bCs w:val="0"/>
        </w:rPr>
        <w:t>↓</w:t>
      </w:r>
    </w:p>
    <w:p w14:paraId="03B02079" w14:textId="77777777" w:rsidR="00493630" w:rsidRPr="00493630" w:rsidRDefault="00493630" w:rsidP="00493630">
      <w:pPr>
        <w:pStyle w:val="Heading3"/>
        <w:tabs>
          <w:tab w:val="left" w:pos="262"/>
        </w:tabs>
        <w:spacing w:line="360" w:lineRule="auto"/>
        <w:ind w:firstLine="0"/>
        <w:jc w:val="center"/>
        <w:rPr>
          <w:b w:val="0"/>
          <w:bCs w:val="0"/>
        </w:rPr>
      </w:pPr>
      <w:r w:rsidRPr="00493630">
        <w:rPr>
          <w:b w:val="0"/>
          <w:bCs w:val="0"/>
        </w:rPr>
        <w:t>Priority Queue</w:t>
      </w:r>
    </w:p>
    <w:p w14:paraId="16DA73A3" w14:textId="4F61BACC" w:rsidR="00493630" w:rsidRPr="00493630" w:rsidRDefault="00493630" w:rsidP="00493630">
      <w:pPr>
        <w:pStyle w:val="Heading3"/>
        <w:tabs>
          <w:tab w:val="left" w:pos="262"/>
        </w:tabs>
        <w:spacing w:line="360" w:lineRule="auto"/>
        <w:ind w:firstLine="0"/>
        <w:jc w:val="center"/>
        <w:rPr>
          <w:b w:val="0"/>
          <w:bCs w:val="0"/>
        </w:rPr>
      </w:pPr>
      <w:r w:rsidRPr="00493630">
        <w:rPr>
          <w:b w:val="0"/>
          <w:bCs w:val="0"/>
        </w:rPr>
        <w:t>↓</w:t>
      </w:r>
    </w:p>
    <w:p w14:paraId="5592F819" w14:textId="77777777" w:rsidR="00493630" w:rsidRPr="00493630" w:rsidRDefault="00493630" w:rsidP="00493630">
      <w:pPr>
        <w:pStyle w:val="Heading3"/>
        <w:tabs>
          <w:tab w:val="left" w:pos="262"/>
        </w:tabs>
        <w:spacing w:line="360" w:lineRule="auto"/>
        <w:ind w:firstLine="0"/>
        <w:jc w:val="center"/>
        <w:rPr>
          <w:b w:val="0"/>
          <w:bCs w:val="0"/>
        </w:rPr>
      </w:pPr>
      <w:r w:rsidRPr="00493630">
        <w:rPr>
          <w:b w:val="0"/>
          <w:bCs w:val="0"/>
        </w:rPr>
        <w:lastRenderedPageBreak/>
        <w:t>Assign Response / Department</w:t>
      </w:r>
    </w:p>
    <w:p w14:paraId="0244C6A8" w14:textId="73480A29" w:rsidR="00493630" w:rsidRPr="00493630" w:rsidRDefault="00493630" w:rsidP="00493630">
      <w:pPr>
        <w:pStyle w:val="Heading3"/>
        <w:tabs>
          <w:tab w:val="left" w:pos="262"/>
        </w:tabs>
        <w:spacing w:line="360" w:lineRule="auto"/>
        <w:ind w:firstLine="0"/>
        <w:jc w:val="center"/>
        <w:rPr>
          <w:b w:val="0"/>
          <w:bCs w:val="0"/>
        </w:rPr>
      </w:pPr>
      <w:r w:rsidRPr="00493630">
        <w:rPr>
          <w:b w:val="0"/>
          <w:bCs w:val="0"/>
        </w:rPr>
        <w:t>↓</w:t>
      </w:r>
    </w:p>
    <w:p w14:paraId="2385B9E7" w14:textId="77777777" w:rsidR="00493630" w:rsidRPr="00493630" w:rsidRDefault="00493630" w:rsidP="00493630">
      <w:pPr>
        <w:pStyle w:val="Heading3"/>
        <w:tabs>
          <w:tab w:val="left" w:pos="262"/>
        </w:tabs>
        <w:spacing w:line="360" w:lineRule="auto"/>
        <w:ind w:firstLine="0"/>
        <w:jc w:val="center"/>
        <w:rPr>
          <w:b w:val="0"/>
          <w:bCs w:val="0"/>
        </w:rPr>
      </w:pPr>
      <w:r w:rsidRPr="00493630">
        <w:rPr>
          <w:b w:val="0"/>
          <w:bCs w:val="0"/>
        </w:rPr>
        <w:t>Update Status</w:t>
      </w:r>
    </w:p>
    <w:p w14:paraId="5C39A677" w14:textId="77777777" w:rsidR="00493630" w:rsidRPr="00493630" w:rsidRDefault="00493630" w:rsidP="00493630">
      <w:pPr>
        <w:pStyle w:val="Heading3"/>
        <w:tabs>
          <w:tab w:val="left" w:pos="262"/>
        </w:tabs>
        <w:spacing w:line="360" w:lineRule="auto"/>
        <w:ind w:firstLine="0"/>
        <w:jc w:val="center"/>
        <w:rPr>
          <w:b w:val="0"/>
          <w:bCs w:val="0"/>
        </w:rPr>
      </w:pPr>
      <w:r w:rsidRPr="00493630">
        <w:rPr>
          <w:b w:val="0"/>
          <w:bCs w:val="0"/>
        </w:rPr>
        <w:t>(Pending / In Progress)</w:t>
      </w:r>
    </w:p>
    <w:p w14:paraId="2AB40204" w14:textId="2DBAAFDF" w:rsidR="00493630" w:rsidRPr="00493630" w:rsidRDefault="00493630" w:rsidP="00493630">
      <w:pPr>
        <w:pStyle w:val="Heading3"/>
        <w:tabs>
          <w:tab w:val="left" w:pos="262"/>
        </w:tabs>
        <w:spacing w:line="360" w:lineRule="auto"/>
        <w:ind w:firstLine="0"/>
        <w:jc w:val="center"/>
        <w:rPr>
          <w:b w:val="0"/>
          <w:bCs w:val="0"/>
        </w:rPr>
      </w:pPr>
      <w:r w:rsidRPr="00493630">
        <w:rPr>
          <w:b w:val="0"/>
          <w:bCs w:val="0"/>
        </w:rPr>
        <w:t>↓</w:t>
      </w:r>
    </w:p>
    <w:p w14:paraId="56BE24AD" w14:textId="77777777" w:rsidR="00493630" w:rsidRPr="00493630" w:rsidRDefault="00493630" w:rsidP="00493630">
      <w:pPr>
        <w:pStyle w:val="Heading3"/>
        <w:tabs>
          <w:tab w:val="left" w:pos="262"/>
        </w:tabs>
        <w:spacing w:line="360" w:lineRule="auto"/>
        <w:ind w:firstLine="0"/>
        <w:jc w:val="center"/>
        <w:rPr>
          <w:b w:val="0"/>
          <w:bCs w:val="0"/>
        </w:rPr>
      </w:pPr>
      <w:r w:rsidRPr="00493630">
        <w:rPr>
          <w:b w:val="0"/>
          <w:bCs w:val="0"/>
        </w:rPr>
        <w:t>Resolve Complaint</w:t>
      </w:r>
    </w:p>
    <w:p w14:paraId="5791D6CA" w14:textId="6DF9C3EB" w:rsidR="00493630" w:rsidRPr="00493630" w:rsidRDefault="00493630" w:rsidP="00493630">
      <w:pPr>
        <w:pStyle w:val="Heading3"/>
        <w:tabs>
          <w:tab w:val="left" w:pos="262"/>
        </w:tabs>
        <w:spacing w:line="360" w:lineRule="auto"/>
        <w:ind w:firstLine="0"/>
        <w:jc w:val="center"/>
        <w:rPr>
          <w:b w:val="0"/>
          <w:bCs w:val="0"/>
        </w:rPr>
      </w:pPr>
      <w:r w:rsidRPr="00493630">
        <w:rPr>
          <w:b w:val="0"/>
          <w:bCs w:val="0"/>
        </w:rPr>
        <w:t>↓</w:t>
      </w:r>
    </w:p>
    <w:p w14:paraId="10E9EA56" w14:textId="77777777" w:rsidR="00493630" w:rsidRPr="00493630" w:rsidRDefault="00493630" w:rsidP="00493630">
      <w:pPr>
        <w:pStyle w:val="Heading3"/>
        <w:tabs>
          <w:tab w:val="left" w:pos="262"/>
        </w:tabs>
        <w:spacing w:line="360" w:lineRule="auto"/>
        <w:ind w:firstLine="0"/>
        <w:jc w:val="center"/>
        <w:rPr>
          <w:b w:val="0"/>
          <w:bCs w:val="0"/>
        </w:rPr>
      </w:pPr>
      <w:r w:rsidRPr="00493630">
        <w:rPr>
          <w:b w:val="0"/>
          <w:bCs w:val="0"/>
        </w:rPr>
        <w:t>Generate Report</w:t>
      </w:r>
    </w:p>
    <w:p w14:paraId="78CFAEBE" w14:textId="21DDFA45" w:rsidR="00493630" w:rsidRPr="00493630" w:rsidRDefault="00493630" w:rsidP="00493630">
      <w:pPr>
        <w:pStyle w:val="Heading3"/>
        <w:tabs>
          <w:tab w:val="left" w:pos="262"/>
        </w:tabs>
        <w:spacing w:line="360" w:lineRule="auto"/>
        <w:ind w:firstLine="0"/>
        <w:jc w:val="center"/>
        <w:rPr>
          <w:b w:val="0"/>
          <w:bCs w:val="0"/>
        </w:rPr>
      </w:pPr>
      <w:r w:rsidRPr="00493630">
        <w:rPr>
          <w:b w:val="0"/>
          <w:bCs w:val="0"/>
        </w:rPr>
        <w:t>↓</w:t>
      </w:r>
    </w:p>
    <w:p w14:paraId="633A6944" w14:textId="526FB67E" w:rsidR="00587DD4" w:rsidRDefault="00493630" w:rsidP="00493630">
      <w:pPr>
        <w:pStyle w:val="Heading3"/>
        <w:tabs>
          <w:tab w:val="left" w:pos="262"/>
        </w:tabs>
        <w:spacing w:line="360" w:lineRule="auto"/>
        <w:ind w:firstLine="0"/>
        <w:jc w:val="center"/>
        <w:rPr>
          <w:b w:val="0"/>
          <w:bCs w:val="0"/>
        </w:rPr>
      </w:pPr>
      <w:r w:rsidRPr="00493630">
        <w:rPr>
          <w:b w:val="0"/>
          <w:bCs w:val="0"/>
        </w:rPr>
        <w:t>END</w:t>
      </w:r>
    </w:p>
    <w:p w14:paraId="748630F5" w14:textId="77777777" w:rsidR="00493630" w:rsidRPr="00493630" w:rsidRDefault="00493630" w:rsidP="00493630">
      <w:pPr>
        <w:pStyle w:val="Heading3"/>
        <w:tabs>
          <w:tab w:val="left" w:pos="262"/>
        </w:tabs>
        <w:spacing w:line="360" w:lineRule="auto"/>
        <w:ind w:firstLine="0"/>
        <w:jc w:val="center"/>
        <w:rPr>
          <w:b w:val="0"/>
          <w:bCs w:val="0"/>
        </w:rPr>
      </w:pPr>
    </w:p>
    <w:p w14:paraId="50CA158E" w14:textId="72798F3A" w:rsidR="00B575B6" w:rsidRDefault="00AE4BEA">
      <w:pPr>
        <w:pStyle w:val="Heading3"/>
        <w:widowControl/>
        <w:spacing w:line="360" w:lineRule="auto"/>
      </w:pPr>
      <w:r>
        <w:t>C</w:t>
      </w:r>
      <w:r>
        <w:t>omplaint Processing</w:t>
      </w:r>
    </w:p>
    <w:p w14:paraId="73A9CC9D" w14:textId="77777777" w:rsidR="00B575B6" w:rsidRDefault="00AE4BEA">
      <w:pPr>
        <w:pStyle w:val="NormalWeb"/>
        <w:spacing w:line="360" w:lineRule="auto"/>
      </w:pPr>
      <w:r>
        <w:t>When a complaint is registered, the system generates a unique complaint ID. The complaint is then categorized and assigned a priority level.</w:t>
      </w:r>
    </w:p>
    <w:p w14:paraId="541B8FAE" w14:textId="77777777" w:rsidR="00B575B6" w:rsidRDefault="00AE4BEA">
      <w:pPr>
        <w:pStyle w:val="NormalWeb"/>
        <w:spacing w:line="360" w:lineRule="auto"/>
      </w:pPr>
      <w:r>
        <w:t xml:space="preserve">Critical and high-priority complaints are placed ahead of normal complaints using a </w:t>
      </w:r>
      <w:r>
        <w:rPr>
          <w:rStyle w:val="Strong"/>
        </w:rPr>
        <w:t>priority queue</w:t>
      </w:r>
      <w:r>
        <w:t>. This ensures that public-safety issues can be processed before less urgent civic problems.</w:t>
      </w:r>
    </w:p>
    <w:p w14:paraId="4063EEBC" w14:textId="77777777" w:rsidR="00B575B6" w:rsidRDefault="00AE4BEA">
      <w:pPr>
        <w:pStyle w:val="NormalWeb"/>
        <w:spacing w:line="360" w:lineRule="auto"/>
      </w:pPr>
      <w:r>
        <w:t>The complaint status is updated throughout its lifecycle:</w:t>
      </w:r>
    </w:p>
    <w:p w14:paraId="54CA8B0C" w14:textId="77777777" w:rsidR="00B575B6" w:rsidRDefault="00AE4BEA">
      <w:pPr>
        <w:pStyle w:val="HTMLPreformatted"/>
        <w:spacing w:line="360" w:lineRule="auto"/>
        <w:rPr>
          <w:rFonts w:ascii="Times New Roman" w:hAnsi="Times New Roman" w:hint="default"/>
        </w:rPr>
      </w:pPr>
      <w:r>
        <w:rPr>
          <w:rStyle w:val="HTMLCode"/>
          <w:rFonts w:ascii="Times New Roman" w:hAnsi="Times New Roman" w:cs="Times New Roman" w:hint="default"/>
        </w:rPr>
        <w:t>Pending → In Progress → Resolved</w:t>
      </w:r>
    </w:p>
    <w:p w14:paraId="794522A6" w14:textId="77777777" w:rsidR="00B575B6" w:rsidRDefault="00AE4BEA">
      <w:pPr>
        <w:pStyle w:val="Heading3"/>
        <w:numPr>
          <w:ilvl w:val="0"/>
          <w:numId w:val="3"/>
        </w:numPr>
        <w:tabs>
          <w:tab w:val="left" w:pos="262"/>
        </w:tabs>
        <w:spacing w:line="360" w:lineRule="auto"/>
        <w:ind w:left="262"/>
      </w:pPr>
      <w:r>
        <w:t xml:space="preserve">Use of Modern </w:t>
      </w:r>
      <w:r>
        <w:rPr>
          <w:spacing w:val="-2"/>
        </w:rPr>
        <w:t>Tools</w:t>
      </w:r>
    </w:p>
    <w:p w14:paraId="6C4F2B98" w14:textId="77777777" w:rsidR="00B575B6" w:rsidRDefault="00AE4BEA">
      <w:pPr>
        <w:pStyle w:val="NormalWeb"/>
        <w:spacing w:line="360" w:lineRule="auto"/>
      </w:pPr>
      <w:r>
        <w:t>The implementation uses:</w:t>
      </w:r>
    </w:p>
    <w:p w14:paraId="344858A3" w14:textId="77777777" w:rsidR="00B575B6" w:rsidRDefault="00AE4BEA">
      <w:pPr>
        <w:widowControl/>
        <w:numPr>
          <w:ilvl w:val="0"/>
          <w:numId w:val="5"/>
        </w:numPr>
        <w:spacing w:beforeAutospacing="1" w:afterAutospacing="1" w:line="360" w:lineRule="auto"/>
      </w:pPr>
      <w:r>
        <w:rPr>
          <w:rStyle w:val="Strong"/>
        </w:rPr>
        <w:t>C++</w:t>
      </w:r>
      <w:r>
        <w:t xml:space="preserve"> – Core programming language. </w:t>
      </w:r>
    </w:p>
    <w:p w14:paraId="567D26C7" w14:textId="77777777" w:rsidR="00B575B6" w:rsidRDefault="00AE4BEA">
      <w:pPr>
        <w:widowControl/>
        <w:numPr>
          <w:ilvl w:val="0"/>
          <w:numId w:val="5"/>
        </w:numPr>
        <w:spacing w:beforeAutospacing="1" w:afterAutospacing="1" w:line="360" w:lineRule="auto"/>
      </w:pPr>
      <w:r>
        <w:rPr>
          <w:rStyle w:val="Strong"/>
        </w:rPr>
        <w:t xml:space="preserve">Visual Studio Code / </w:t>
      </w:r>
      <w:proofErr w:type="gramStart"/>
      <w:r>
        <w:rPr>
          <w:rStyle w:val="Strong"/>
        </w:rPr>
        <w:t>Code::</w:t>
      </w:r>
      <w:proofErr w:type="gramEnd"/>
      <w:r>
        <w:rPr>
          <w:rStyle w:val="Strong"/>
        </w:rPr>
        <w:t>Blocks</w:t>
      </w:r>
      <w:r>
        <w:t xml:space="preserve"> – Development environment. </w:t>
      </w:r>
    </w:p>
    <w:p w14:paraId="1A4577A9" w14:textId="77777777" w:rsidR="00B575B6" w:rsidRDefault="00AE4BEA">
      <w:pPr>
        <w:widowControl/>
        <w:numPr>
          <w:ilvl w:val="0"/>
          <w:numId w:val="5"/>
        </w:numPr>
        <w:spacing w:beforeAutospacing="1" w:afterAutospacing="1" w:line="360" w:lineRule="auto"/>
      </w:pPr>
      <w:r>
        <w:rPr>
          <w:rStyle w:val="Strong"/>
        </w:rPr>
        <w:t>G++ / MinGW</w:t>
      </w:r>
      <w:r>
        <w:t xml:space="preserve"> – C++ compiler. </w:t>
      </w:r>
    </w:p>
    <w:p w14:paraId="760C604A" w14:textId="77777777" w:rsidR="00B575B6" w:rsidRDefault="00AE4BEA">
      <w:pPr>
        <w:widowControl/>
        <w:numPr>
          <w:ilvl w:val="0"/>
          <w:numId w:val="5"/>
        </w:numPr>
        <w:spacing w:beforeAutospacing="1" w:afterAutospacing="1" w:line="360" w:lineRule="auto"/>
      </w:pPr>
      <w:r>
        <w:rPr>
          <w:rStyle w:val="Strong"/>
        </w:rPr>
        <w:t>STL</w:t>
      </w:r>
      <w:r>
        <w:t xml:space="preserve"> – Vector, priority queue, sorting and searching. </w:t>
      </w:r>
    </w:p>
    <w:p w14:paraId="53D6E52D" w14:textId="77777777" w:rsidR="00B575B6" w:rsidRDefault="00AE4BEA">
      <w:pPr>
        <w:widowControl/>
        <w:numPr>
          <w:ilvl w:val="0"/>
          <w:numId w:val="5"/>
        </w:numPr>
        <w:spacing w:beforeAutospacing="1" w:afterAutospacing="1" w:line="360" w:lineRule="auto"/>
      </w:pPr>
      <w:r>
        <w:rPr>
          <w:rStyle w:val="Strong"/>
        </w:rPr>
        <w:t>File handling</w:t>
      </w:r>
      <w:r>
        <w:t xml:space="preserve"> – Persistent complaint storage. </w:t>
      </w:r>
    </w:p>
    <w:p w14:paraId="7622D792" w14:textId="370ED0F6" w:rsidR="00587DD4" w:rsidRDefault="00AE4BEA">
      <w:pPr>
        <w:widowControl/>
        <w:numPr>
          <w:ilvl w:val="0"/>
          <w:numId w:val="5"/>
        </w:numPr>
        <w:spacing w:beforeAutospacing="1" w:afterAutospacing="1" w:line="360" w:lineRule="auto"/>
      </w:pPr>
      <w:r>
        <w:rPr>
          <w:rStyle w:val="Strong"/>
        </w:rPr>
        <w:t>Git/GitHub</w:t>
      </w:r>
      <w:r>
        <w:t xml:space="preserve"> – Version control, if applicable.</w:t>
      </w:r>
    </w:p>
    <w:p w14:paraId="16B19E33" w14:textId="5DDB1767" w:rsidR="00B575B6" w:rsidRDefault="00B575B6" w:rsidP="00587DD4">
      <w:pPr>
        <w:widowControl/>
        <w:autoSpaceDE/>
        <w:autoSpaceDN/>
      </w:pPr>
    </w:p>
    <w:p w14:paraId="434FB156" w14:textId="77777777" w:rsidR="00587DD4" w:rsidRDefault="00587DD4" w:rsidP="00587DD4">
      <w:pPr>
        <w:widowControl/>
        <w:autoSpaceDE/>
        <w:autoSpaceDN/>
      </w:pPr>
    </w:p>
    <w:p w14:paraId="0285E703" w14:textId="77777777" w:rsidR="00587DD4" w:rsidRDefault="00587DD4" w:rsidP="00587DD4">
      <w:pPr>
        <w:widowControl/>
        <w:autoSpaceDE/>
        <w:autoSpaceDN/>
      </w:pPr>
    </w:p>
    <w:p w14:paraId="1462A086" w14:textId="77777777" w:rsidR="00587DD4" w:rsidRDefault="00587DD4" w:rsidP="00587DD4">
      <w:pPr>
        <w:widowControl/>
        <w:autoSpaceDE/>
        <w:autoSpaceDN/>
      </w:pPr>
    </w:p>
    <w:p w14:paraId="05047AAA" w14:textId="77777777" w:rsidR="00587DD4" w:rsidRDefault="00587DD4" w:rsidP="00587DD4">
      <w:pPr>
        <w:widowControl/>
        <w:autoSpaceDE/>
        <w:autoSpaceDN/>
      </w:pPr>
    </w:p>
    <w:p w14:paraId="3F5897D9" w14:textId="77777777" w:rsidR="00587DD4" w:rsidRDefault="00587DD4" w:rsidP="00587DD4">
      <w:pPr>
        <w:widowControl/>
        <w:autoSpaceDE/>
        <w:autoSpaceDN/>
      </w:pPr>
    </w:p>
    <w:p w14:paraId="03F8778A" w14:textId="77777777" w:rsidR="00587DD4" w:rsidRDefault="00587DD4" w:rsidP="00587DD4">
      <w:pPr>
        <w:widowControl/>
        <w:autoSpaceDE/>
        <w:autoSpaceDN/>
      </w:pPr>
    </w:p>
    <w:p w14:paraId="3EEBDD41" w14:textId="77777777" w:rsidR="00587DD4" w:rsidRDefault="00587DD4" w:rsidP="00587DD4">
      <w:pPr>
        <w:widowControl/>
        <w:autoSpaceDE/>
        <w:autoSpaceDN/>
      </w:pPr>
    </w:p>
    <w:p w14:paraId="31B4EF48" w14:textId="77777777" w:rsidR="00B575B6" w:rsidRDefault="00B575B6">
      <w:pPr>
        <w:pStyle w:val="BodyText"/>
        <w:spacing w:before="126" w:line="360" w:lineRule="auto"/>
        <w:ind w:left="0" w:firstLine="0"/>
      </w:pPr>
    </w:p>
    <w:p w14:paraId="054C5EB9" w14:textId="77777777" w:rsidR="00B575B6" w:rsidRDefault="00AE4BEA">
      <w:pPr>
        <w:pStyle w:val="Heading3"/>
        <w:numPr>
          <w:ilvl w:val="0"/>
          <w:numId w:val="3"/>
        </w:numPr>
        <w:tabs>
          <w:tab w:val="left" w:pos="262"/>
        </w:tabs>
        <w:spacing w:line="360" w:lineRule="auto"/>
        <w:ind w:left="262"/>
      </w:pPr>
      <w:r>
        <w:lastRenderedPageBreak/>
        <w:t xml:space="preserve">Results and </w:t>
      </w:r>
      <w:r>
        <w:rPr>
          <w:spacing w:val="-2"/>
        </w:rPr>
        <w:t>Validation</w:t>
      </w:r>
    </w:p>
    <w:p w14:paraId="5DDA9035" w14:textId="77777777" w:rsidR="00B575B6" w:rsidRDefault="00AE4BEA">
      <w:pPr>
        <w:pStyle w:val="NormalWeb"/>
        <w:spacing w:line="360" w:lineRule="auto"/>
        <w:rPr>
          <w:b/>
        </w:rPr>
      </w:pPr>
      <w:r>
        <w:t>The system can be validated using test cases such as:</w:t>
      </w:r>
    </w:p>
    <w:tbl>
      <w:tblPr>
        <w:tblStyle w:val="TableGrid"/>
        <w:tblW w:w="0" w:type="auto"/>
        <w:tblLook w:val="04A0" w:firstRow="1" w:lastRow="0" w:firstColumn="1" w:lastColumn="0" w:noHBand="0" w:noVBand="1"/>
      </w:tblPr>
      <w:tblGrid>
        <w:gridCol w:w="1719"/>
        <w:gridCol w:w="4698"/>
        <w:gridCol w:w="3226"/>
      </w:tblGrid>
      <w:tr w:rsidR="00B575B6" w14:paraId="6B6EB564" w14:textId="77777777">
        <w:tc>
          <w:tcPr>
            <w:tcW w:w="1756" w:type="dxa"/>
            <w:vAlign w:val="center"/>
          </w:tcPr>
          <w:p w14:paraId="24DB3984" w14:textId="77777777" w:rsidR="00B575B6" w:rsidRDefault="00AE4BEA">
            <w:pPr>
              <w:widowControl/>
              <w:spacing w:line="360" w:lineRule="auto"/>
              <w:jc w:val="center"/>
            </w:pPr>
            <w:r>
              <w:rPr>
                <w:rStyle w:val="Strong"/>
                <w:rFonts w:eastAsia="SimSun"/>
                <w:sz w:val="24"/>
                <w:szCs w:val="24"/>
                <w:lang w:eastAsia="zh-CN" w:bidi="ar"/>
              </w:rPr>
              <w:t>Test Case</w:t>
            </w:r>
          </w:p>
        </w:tc>
        <w:tc>
          <w:tcPr>
            <w:tcW w:w="4823" w:type="dxa"/>
            <w:vAlign w:val="center"/>
          </w:tcPr>
          <w:p w14:paraId="093A44E3" w14:textId="77777777" w:rsidR="00B575B6" w:rsidRDefault="00AE4BEA">
            <w:pPr>
              <w:widowControl/>
              <w:spacing w:line="360" w:lineRule="auto"/>
              <w:jc w:val="center"/>
            </w:pPr>
            <w:r>
              <w:rPr>
                <w:rStyle w:val="Strong"/>
                <w:rFonts w:eastAsia="SimSun"/>
                <w:sz w:val="24"/>
                <w:szCs w:val="24"/>
                <w:lang w:eastAsia="zh-CN" w:bidi="ar"/>
              </w:rPr>
              <w:t>Input</w:t>
            </w:r>
          </w:p>
        </w:tc>
        <w:tc>
          <w:tcPr>
            <w:tcW w:w="3290" w:type="dxa"/>
            <w:vAlign w:val="center"/>
          </w:tcPr>
          <w:p w14:paraId="1B717A54" w14:textId="77777777" w:rsidR="00B575B6" w:rsidRDefault="00AE4BEA">
            <w:pPr>
              <w:widowControl/>
              <w:spacing w:line="360" w:lineRule="auto"/>
              <w:jc w:val="center"/>
            </w:pPr>
            <w:r>
              <w:rPr>
                <w:rStyle w:val="Strong"/>
                <w:rFonts w:eastAsia="SimSun"/>
                <w:sz w:val="24"/>
                <w:szCs w:val="24"/>
                <w:lang w:eastAsia="zh-CN" w:bidi="ar"/>
              </w:rPr>
              <w:t>Expected Output</w:t>
            </w:r>
          </w:p>
        </w:tc>
      </w:tr>
      <w:tr w:rsidR="00B575B6" w14:paraId="5A68770B" w14:textId="77777777">
        <w:tc>
          <w:tcPr>
            <w:tcW w:w="1756" w:type="dxa"/>
            <w:vAlign w:val="center"/>
          </w:tcPr>
          <w:p w14:paraId="1131A51B" w14:textId="77777777" w:rsidR="00B575B6" w:rsidRDefault="00AE4BEA">
            <w:pPr>
              <w:widowControl/>
              <w:spacing w:line="360" w:lineRule="auto"/>
            </w:pPr>
            <w:r>
              <w:rPr>
                <w:rFonts w:eastAsia="SimSun"/>
                <w:sz w:val="24"/>
                <w:szCs w:val="24"/>
                <w:lang w:eastAsia="zh-CN" w:bidi="ar"/>
              </w:rPr>
              <w:t>1</w:t>
            </w:r>
          </w:p>
        </w:tc>
        <w:tc>
          <w:tcPr>
            <w:tcW w:w="4823" w:type="dxa"/>
            <w:vAlign w:val="center"/>
          </w:tcPr>
          <w:p w14:paraId="3897C650" w14:textId="77777777" w:rsidR="00B575B6" w:rsidRDefault="00AE4BEA">
            <w:pPr>
              <w:widowControl/>
              <w:spacing w:line="360" w:lineRule="auto"/>
            </w:pPr>
            <w:r>
              <w:rPr>
                <w:rFonts w:eastAsia="SimSun"/>
                <w:sz w:val="24"/>
                <w:szCs w:val="24"/>
                <w:lang w:eastAsia="zh-CN" w:bidi="ar"/>
              </w:rPr>
              <w:t>Add road complaint</w:t>
            </w:r>
          </w:p>
        </w:tc>
        <w:tc>
          <w:tcPr>
            <w:tcW w:w="3290" w:type="dxa"/>
            <w:vAlign w:val="center"/>
          </w:tcPr>
          <w:p w14:paraId="319FCC2C" w14:textId="77777777" w:rsidR="00B575B6" w:rsidRDefault="00AE4BEA">
            <w:pPr>
              <w:widowControl/>
              <w:spacing w:line="360" w:lineRule="auto"/>
            </w:pPr>
            <w:r>
              <w:rPr>
                <w:rFonts w:eastAsia="SimSun"/>
                <w:sz w:val="24"/>
                <w:szCs w:val="24"/>
                <w:lang w:eastAsia="zh-CN" w:bidi="ar"/>
              </w:rPr>
              <w:t>Complaint successfully registered</w:t>
            </w:r>
          </w:p>
        </w:tc>
      </w:tr>
      <w:tr w:rsidR="00B575B6" w14:paraId="0DA31CBC" w14:textId="77777777">
        <w:tc>
          <w:tcPr>
            <w:tcW w:w="1756" w:type="dxa"/>
            <w:vAlign w:val="center"/>
          </w:tcPr>
          <w:p w14:paraId="74ABD0A3" w14:textId="77777777" w:rsidR="00B575B6" w:rsidRDefault="00AE4BEA">
            <w:pPr>
              <w:widowControl/>
              <w:spacing w:line="360" w:lineRule="auto"/>
            </w:pPr>
            <w:r>
              <w:rPr>
                <w:rFonts w:eastAsia="SimSun"/>
                <w:sz w:val="24"/>
                <w:szCs w:val="24"/>
                <w:lang w:eastAsia="zh-CN" w:bidi="ar"/>
              </w:rPr>
              <w:t>2</w:t>
            </w:r>
          </w:p>
        </w:tc>
        <w:tc>
          <w:tcPr>
            <w:tcW w:w="4823" w:type="dxa"/>
            <w:vAlign w:val="center"/>
          </w:tcPr>
          <w:p w14:paraId="7E6FEFC7" w14:textId="77777777" w:rsidR="00B575B6" w:rsidRDefault="00AE4BEA">
            <w:pPr>
              <w:widowControl/>
              <w:spacing w:line="360" w:lineRule="auto"/>
            </w:pPr>
            <w:r>
              <w:rPr>
                <w:rFonts w:eastAsia="SimSun"/>
                <w:sz w:val="24"/>
                <w:szCs w:val="24"/>
                <w:lang w:eastAsia="zh-CN" w:bidi="ar"/>
              </w:rPr>
              <w:t>Add public-safety complaint</w:t>
            </w:r>
          </w:p>
        </w:tc>
        <w:tc>
          <w:tcPr>
            <w:tcW w:w="3290" w:type="dxa"/>
            <w:vAlign w:val="center"/>
          </w:tcPr>
          <w:p w14:paraId="274E9B28" w14:textId="77777777" w:rsidR="00B575B6" w:rsidRDefault="00AE4BEA">
            <w:pPr>
              <w:widowControl/>
              <w:spacing w:line="360" w:lineRule="auto"/>
            </w:pPr>
            <w:r>
              <w:rPr>
                <w:rFonts w:eastAsia="SimSun"/>
                <w:sz w:val="24"/>
                <w:szCs w:val="24"/>
                <w:lang w:eastAsia="zh-CN" w:bidi="ar"/>
              </w:rPr>
              <w:t>High/Critical priority assigned</w:t>
            </w:r>
          </w:p>
        </w:tc>
      </w:tr>
      <w:tr w:rsidR="00B575B6" w14:paraId="3D8735DC" w14:textId="77777777">
        <w:tc>
          <w:tcPr>
            <w:tcW w:w="1756" w:type="dxa"/>
            <w:vAlign w:val="center"/>
          </w:tcPr>
          <w:p w14:paraId="45920B8C" w14:textId="77777777" w:rsidR="00B575B6" w:rsidRDefault="00AE4BEA">
            <w:pPr>
              <w:widowControl/>
              <w:spacing w:line="360" w:lineRule="auto"/>
            </w:pPr>
            <w:r>
              <w:rPr>
                <w:rFonts w:eastAsia="SimSun"/>
                <w:sz w:val="24"/>
                <w:szCs w:val="24"/>
                <w:lang w:eastAsia="zh-CN" w:bidi="ar"/>
              </w:rPr>
              <w:t>3</w:t>
            </w:r>
          </w:p>
        </w:tc>
        <w:tc>
          <w:tcPr>
            <w:tcW w:w="4823" w:type="dxa"/>
            <w:vAlign w:val="center"/>
          </w:tcPr>
          <w:p w14:paraId="0ED1DCFE" w14:textId="77777777" w:rsidR="00B575B6" w:rsidRDefault="00AE4BEA">
            <w:pPr>
              <w:widowControl/>
              <w:spacing w:line="360" w:lineRule="auto"/>
            </w:pPr>
            <w:r>
              <w:rPr>
                <w:rFonts w:eastAsia="SimSun"/>
                <w:sz w:val="24"/>
                <w:szCs w:val="24"/>
                <w:lang w:eastAsia="zh-CN" w:bidi="ar"/>
              </w:rPr>
              <w:t>Search valid complaint ID</w:t>
            </w:r>
          </w:p>
        </w:tc>
        <w:tc>
          <w:tcPr>
            <w:tcW w:w="3290" w:type="dxa"/>
            <w:vAlign w:val="center"/>
          </w:tcPr>
          <w:p w14:paraId="2417BBAA" w14:textId="77777777" w:rsidR="00B575B6" w:rsidRDefault="00AE4BEA">
            <w:pPr>
              <w:widowControl/>
              <w:spacing w:line="360" w:lineRule="auto"/>
            </w:pPr>
            <w:r>
              <w:rPr>
                <w:rFonts w:eastAsia="SimSun"/>
                <w:sz w:val="24"/>
                <w:szCs w:val="24"/>
                <w:lang w:eastAsia="zh-CN" w:bidi="ar"/>
              </w:rPr>
              <w:t>Correct complaint displayed</w:t>
            </w:r>
          </w:p>
        </w:tc>
      </w:tr>
      <w:tr w:rsidR="00B575B6" w14:paraId="585E3807" w14:textId="77777777">
        <w:tc>
          <w:tcPr>
            <w:tcW w:w="1756" w:type="dxa"/>
            <w:vAlign w:val="center"/>
          </w:tcPr>
          <w:p w14:paraId="072A0F3E" w14:textId="77777777" w:rsidR="00B575B6" w:rsidRDefault="00AE4BEA">
            <w:pPr>
              <w:widowControl/>
              <w:spacing w:line="360" w:lineRule="auto"/>
            </w:pPr>
            <w:r>
              <w:rPr>
                <w:rFonts w:eastAsia="SimSun"/>
                <w:sz w:val="24"/>
                <w:szCs w:val="24"/>
                <w:lang w:eastAsia="zh-CN" w:bidi="ar"/>
              </w:rPr>
              <w:t>4</w:t>
            </w:r>
          </w:p>
        </w:tc>
        <w:tc>
          <w:tcPr>
            <w:tcW w:w="4823" w:type="dxa"/>
            <w:vAlign w:val="center"/>
          </w:tcPr>
          <w:p w14:paraId="73977A96" w14:textId="77777777" w:rsidR="00B575B6" w:rsidRDefault="00AE4BEA">
            <w:pPr>
              <w:widowControl/>
              <w:spacing w:line="360" w:lineRule="auto"/>
            </w:pPr>
            <w:r>
              <w:rPr>
                <w:rFonts w:eastAsia="SimSun"/>
                <w:sz w:val="24"/>
                <w:szCs w:val="24"/>
                <w:lang w:eastAsia="zh-CN" w:bidi="ar"/>
              </w:rPr>
              <w:t>Search invalid ID</w:t>
            </w:r>
          </w:p>
        </w:tc>
        <w:tc>
          <w:tcPr>
            <w:tcW w:w="3290" w:type="dxa"/>
            <w:vAlign w:val="center"/>
          </w:tcPr>
          <w:p w14:paraId="1546CE1F" w14:textId="77777777" w:rsidR="00B575B6" w:rsidRDefault="00AE4BEA">
            <w:pPr>
              <w:widowControl/>
              <w:spacing w:line="360" w:lineRule="auto"/>
            </w:pPr>
            <w:r>
              <w:rPr>
                <w:rFonts w:eastAsia="SimSun"/>
                <w:sz w:val="24"/>
                <w:szCs w:val="24"/>
                <w:lang w:eastAsia="zh-CN" w:bidi="ar"/>
              </w:rPr>
              <w:t>Complaint not found</w:t>
            </w:r>
          </w:p>
        </w:tc>
      </w:tr>
      <w:tr w:rsidR="00B575B6" w14:paraId="4E0ED3C1" w14:textId="77777777">
        <w:tc>
          <w:tcPr>
            <w:tcW w:w="1756" w:type="dxa"/>
            <w:vAlign w:val="center"/>
          </w:tcPr>
          <w:p w14:paraId="31984A4C" w14:textId="77777777" w:rsidR="00B575B6" w:rsidRDefault="00AE4BEA">
            <w:pPr>
              <w:widowControl/>
              <w:spacing w:line="360" w:lineRule="auto"/>
            </w:pPr>
            <w:r>
              <w:rPr>
                <w:rFonts w:eastAsia="SimSun"/>
                <w:sz w:val="24"/>
                <w:szCs w:val="24"/>
                <w:lang w:eastAsia="zh-CN" w:bidi="ar"/>
              </w:rPr>
              <w:t>5</w:t>
            </w:r>
          </w:p>
        </w:tc>
        <w:tc>
          <w:tcPr>
            <w:tcW w:w="4823" w:type="dxa"/>
            <w:vAlign w:val="center"/>
          </w:tcPr>
          <w:p w14:paraId="3A6712B6" w14:textId="77777777" w:rsidR="00B575B6" w:rsidRDefault="00AE4BEA">
            <w:pPr>
              <w:widowControl/>
              <w:spacing w:line="360" w:lineRule="auto"/>
            </w:pPr>
            <w:r>
              <w:rPr>
                <w:rFonts w:eastAsia="SimSun"/>
                <w:sz w:val="24"/>
                <w:szCs w:val="24"/>
                <w:lang w:eastAsia="zh-CN" w:bidi="ar"/>
              </w:rPr>
              <w:t>Sort complaints</w:t>
            </w:r>
          </w:p>
        </w:tc>
        <w:tc>
          <w:tcPr>
            <w:tcW w:w="3290" w:type="dxa"/>
            <w:vAlign w:val="center"/>
          </w:tcPr>
          <w:p w14:paraId="1F45A670" w14:textId="77777777" w:rsidR="00B575B6" w:rsidRDefault="00AE4BEA">
            <w:pPr>
              <w:widowControl/>
              <w:spacing w:line="360" w:lineRule="auto"/>
            </w:pPr>
            <w:r>
              <w:rPr>
                <w:rFonts w:eastAsia="SimSun"/>
                <w:sz w:val="24"/>
                <w:szCs w:val="24"/>
                <w:lang w:eastAsia="zh-CN" w:bidi="ar"/>
              </w:rPr>
              <w:t>Complaints arranged by priority</w:t>
            </w:r>
          </w:p>
        </w:tc>
      </w:tr>
      <w:tr w:rsidR="00B575B6" w14:paraId="6869F037" w14:textId="77777777">
        <w:tc>
          <w:tcPr>
            <w:tcW w:w="1756" w:type="dxa"/>
            <w:vAlign w:val="center"/>
          </w:tcPr>
          <w:p w14:paraId="29DE6E61" w14:textId="77777777" w:rsidR="00B575B6" w:rsidRDefault="00AE4BEA">
            <w:pPr>
              <w:widowControl/>
              <w:spacing w:line="360" w:lineRule="auto"/>
            </w:pPr>
            <w:r>
              <w:rPr>
                <w:rFonts w:eastAsia="SimSun"/>
                <w:sz w:val="24"/>
                <w:szCs w:val="24"/>
                <w:lang w:eastAsia="zh-CN" w:bidi="ar"/>
              </w:rPr>
              <w:t>6</w:t>
            </w:r>
          </w:p>
        </w:tc>
        <w:tc>
          <w:tcPr>
            <w:tcW w:w="4823" w:type="dxa"/>
            <w:vAlign w:val="center"/>
          </w:tcPr>
          <w:p w14:paraId="553D3BDB" w14:textId="77777777" w:rsidR="00B575B6" w:rsidRDefault="00AE4BEA">
            <w:pPr>
              <w:widowControl/>
              <w:spacing w:line="360" w:lineRule="auto"/>
            </w:pPr>
            <w:r>
              <w:rPr>
                <w:rFonts w:eastAsia="SimSun"/>
                <w:sz w:val="24"/>
                <w:szCs w:val="24"/>
                <w:lang w:eastAsia="zh-CN" w:bidi="ar"/>
              </w:rPr>
              <w:t>Update complaint</w:t>
            </w:r>
          </w:p>
        </w:tc>
        <w:tc>
          <w:tcPr>
            <w:tcW w:w="3290" w:type="dxa"/>
            <w:vAlign w:val="center"/>
          </w:tcPr>
          <w:p w14:paraId="292E1860" w14:textId="77777777" w:rsidR="00B575B6" w:rsidRDefault="00AE4BEA">
            <w:pPr>
              <w:widowControl/>
              <w:spacing w:line="360" w:lineRule="auto"/>
            </w:pPr>
            <w:r>
              <w:rPr>
                <w:rFonts w:eastAsia="SimSun"/>
                <w:sz w:val="24"/>
                <w:szCs w:val="24"/>
                <w:lang w:eastAsia="zh-CN" w:bidi="ar"/>
              </w:rPr>
              <w:t>Status changed successfully</w:t>
            </w:r>
          </w:p>
        </w:tc>
      </w:tr>
      <w:tr w:rsidR="00B575B6" w14:paraId="0CF83EF7" w14:textId="77777777">
        <w:tc>
          <w:tcPr>
            <w:tcW w:w="1756" w:type="dxa"/>
            <w:vAlign w:val="center"/>
          </w:tcPr>
          <w:p w14:paraId="433169E9" w14:textId="77777777" w:rsidR="00B575B6" w:rsidRDefault="00AE4BEA">
            <w:pPr>
              <w:widowControl/>
              <w:spacing w:line="360" w:lineRule="auto"/>
            </w:pPr>
            <w:r>
              <w:rPr>
                <w:rFonts w:eastAsia="SimSun"/>
                <w:sz w:val="24"/>
                <w:szCs w:val="24"/>
                <w:lang w:eastAsia="zh-CN" w:bidi="ar"/>
              </w:rPr>
              <w:t>7</w:t>
            </w:r>
          </w:p>
        </w:tc>
        <w:tc>
          <w:tcPr>
            <w:tcW w:w="4823" w:type="dxa"/>
            <w:vAlign w:val="center"/>
          </w:tcPr>
          <w:p w14:paraId="59B8FA1E" w14:textId="77777777" w:rsidR="00B575B6" w:rsidRDefault="00AE4BEA">
            <w:pPr>
              <w:widowControl/>
              <w:spacing w:line="360" w:lineRule="auto"/>
            </w:pPr>
            <w:r>
              <w:rPr>
                <w:rFonts w:eastAsia="SimSun"/>
                <w:sz w:val="24"/>
                <w:szCs w:val="24"/>
                <w:lang w:eastAsia="zh-CN" w:bidi="ar"/>
              </w:rPr>
              <w:t>Resolve complaint</w:t>
            </w:r>
          </w:p>
        </w:tc>
        <w:tc>
          <w:tcPr>
            <w:tcW w:w="3290" w:type="dxa"/>
            <w:vAlign w:val="center"/>
          </w:tcPr>
          <w:p w14:paraId="28602F03" w14:textId="77777777" w:rsidR="00B575B6" w:rsidRDefault="00AE4BEA">
            <w:pPr>
              <w:widowControl/>
              <w:spacing w:line="360" w:lineRule="auto"/>
            </w:pPr>
            <w:r>
              <w:rPr>
                <w:rFonts w:eastAsia="SimSun"/>
                <w:sz w:val="24"/>
                <w:szCs w:val="24"/>
                <w:lang w:eastAsia="zh-CN" w:bidi="ar"/>
              </w:rPr>
              <w:t>Complaint marked as Resolved</w:t>
            </w:r>
          </w:p>
        </w:tc>
      </w:tr>
      <w:tr w:rsidR="00B575B6" w14:paraId="060137A6" w14:textId="77777777">
        <w:tc>
          <w:tcPr>
            <w:tcW w:w="1756" w:type="dxa"/>
            <w:vAlign w:val="center"/>
          </w:tcPr>
          <w:p w14:paraId="2A94380A" w14:textId="77777777" w:rsidR="00B575B6" w:rsidRDefault="00AE4BEA">
            <w:pPr>
              <w:widowControl/>
              <w:spacing w:line="360" w:lineRule="auto"/>
            </w:pPr>
            <w:r>
              <w:rPr>
                <w:rFonts w:eastAsia="SimSun"/>
                <w:sz w:val="24"/>
                <w:szCs w:val="24"/>
                <w:lang w:eastAsia="zh-CN" w:bidi="ar"/>
              </w:rPr>
              <w:t>8</w:t>
            </w:r>
          </w:p>
        </w:tc>
        <w:tc>
          <w:tcPr>
            <w:tcW w:w="4823" w:type="dxa"/>
            <w:vAlign w:val="center"/>
          </w:tcPr>
          <w:p w14:paraId="133694DA" w14:textId="77777777" w:rsidR="00B575B6" w:rsidRDefault="00AE4BEA">
            <w:pPr>
              <w:widowControl/>
              <w:spacing w:line="360" w:lineRule="auto"/>
            </w:pPr>
            <w:r>
              <w:rPr>
                <w:rFonts w:eastAsia="SimSun"/>
                <w:sz w:val="24"/>
                <w:szCs w:val="24"/>
                <w:lang w:eastAsia="zh-CN" w:bidi="ar"/>
              </w:rPr>
              <w:t>Display pending complaints</w:t>
            </w:r>
          </w:p>
        </w:tc>
        <w:tc>
          <w:tcPr>
            <w:tcW w:w="3290" w:type="dxa"/>
            <w:vAlign w:val="center"/>
          </w:tcPr>
          <w:p w14:paraId="2FF93208" w14:textId="77777777" w:rsidR="00B575B6" w:rsidRDefault="00AE4BEA">
            <w:pPr>
              <w:widowControl/>
              <w:spacing w:line="360" w:lineRule="auto"/>
            </w:pPr>
            <w:r>
              <w:rPr>
                <w:rFonts w:eastAsia="SimSun"/>
                <w:sz w:val="24"/>
                <w:szCs w:val="24"/>
                <w:lang w:eastAsia="zh-CN" w:bidi="ar"/>
              </w:rPr>
              <w:t>Only pending complaints displayed</w:t>
            </w:r>
          </w:p>
        </w:tc>
      </w:tr>
      <w:tr w:rsidR="00B575B6" w14:paraId="7345D1ED" w14:textId="77777777">
        <w:tc>
          <w:tcPr>
            <w:tcW w:w="1756" w:type="dxa"/>
            <w:vAlign w:val="center"/>
          </w:tcPr>
          <w:p w14:paraId="77C08D81" w14:textId="77777777" w:rsidR="00B575B6" w:rsidRDefault="00AE4BEA">
            <w:pPr>
              <w:widowControl/>
              <w:spacing w:line="360" w:lineRule="auto"/>
            </w:pPr>
            <w:r>
              <w:rPr>
                <w:rFonts w:eastAsia="SimSun"/>
                <w:sz w:val="24"/>
                <w:szCs w:val="24"/>
                <w:lang w:eastAsia="zh-CN" w:bidi="ar"/>
              </w:rPr>
              <w:t>9</w:t>
            </w:r>
          </w:p>
        </w:tc>
        <w:tc>
          <w:tcPr>
            <w:tcW w:w="4823" w:type="dxa"/>
            <w:vAlign w:val="center"/>
          </w:tcPr>
          <w:p w14:paraId="31018287" w14:textId="77777777" w:rsidR="00B575B6" w:rsidRDefault="00AE4BEA">
            <w:pPr>
              <w:widowControl/>
              <w:spacing w:line="360" w:lineRule="auto"/>
            </w:pPr>
            <w:r>
              <w:rPr>
                <w:rFonts w:eastAsia="SimSun"/>
                <w:sz w:val="24"/>
                <w:szCs w:val="24"/>
                <w:lang w:eastAsia="zh-CN" w:bidi="ar"/>
              </w:rPr>
              <w:t>Multiple urgent complaints</w:t>
            </w:r>
          </w:p>
        </w:tc>
        <w:tc>
          <w:tcPr>
            <w:tcW w:w="3290" w:type="dxa"/>
            <w:vAlign w:val="center"/>
          </w:tcPr>
          <w:p w14:paraId="21F947D7" w14:textId="77777777" w:rsidR="00B575B6" w:rsidRDefault="00AE4BEA">
            <w:pPr>
              <w:widowControl/>
              <w:spacing w:line="360" w:lineRule="auto"/>
            </w:pPr>
            <w:r>
              <w:rPr>
                <w:rFonts w:eastAsia="SimSun"/>
                <w:sz w:val="24"/>
                <w:szCs w:val="24"/>
                <w:lang w:eastAsia="zh-CN" w:bidi="ar"/>
              </w:rPr>
              <w:t>Highest-priority complaint processed first</w:t>
            </w:r>
          </w:p>
        </w:tc>
      </w:tr>
    </w:tbl>
    <w:p w14:paraId="58937498" w14:textId="597E2AA5" w:rsidR="00B575B6" w:rsidRDefault="00587DD4">
      <w:pPr>
        <w:pStyle w:val="NormalWeb"/>
        <w:spacing w:line="360" w:lineRule="auto"/>
      </w:pPr>
      <w:r w:rsidRPr="00587DD4">
        <w:lastRenderedPageBreak/>
        <w:drawing>
          <wp:inline distT="0" distB="0" distL="0" distR="0" wp14:anchorId="18CCD930" wp14:editId="3C70A5AD">
            <wp:extent cx="6129655" cy="3895725"/>
            <wp:effectExtent l="0" t="0" r="4445" b="9525"/>
            <wp:docPr id="1436084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84731" name=""/>
                    <pic:cNvPicPr/>
                  </pic:nvPicPr>
                  <pic:blipFill>
                    <a:blip r:embed="rId7"/>
                    <a:stretch>
                      <a:fillRect/>
                    </a:stretch>
                  </pic:blipFill>
                  <pic:spPr>
                    <a:xfrm>
                      <a:off x="0" y="0"/>
                      <a:ext cx="6129655" cy="3895725"/>
                    </a:xfrm>
                    <a:prstGeom prst="rect">
                      <a:avLst/>
                    </a:prstGeom>
                  </pic:spPr>
                </pic:pic>
              </a:graphicData>
            </a:graphic>
          </wp:inline>
        </w:drawing>
      </w:r>
      <w:r w:rsidRPr="00587DD4">
        <w:drawing>
          <wp:inline distT="0" distB="0" distL="0" distR="0" wp14:anchorId="09204A3B" wp14:editId="092BC751">
            <wp:extent cx="6129655" cy="3416935"/>
            <wp:effectExtent l="0" t="0" r="4445" b="0"/>
            <wp:docPr id="51921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12838" name=""/>
                    <pic:cNvPicPr/>
                  </pic:nvPicPr>
                  <pic:blipFill>
                    <a:blip r:embed="rId8"/>
                    <a:stretch>
                      <a:fillRect/>
                    </a:stretch>
                  </pic:blipFill>
                  <pic:spPr>
                    <a:xfrm>
                      <a:off x="0" y="0"/>
                      <a:ext cx="6129655" cy="3416935"/>
                    </a:xfrm>
                    <a:prstGeom prst="rect">
                      <a:avLst/>
                    </a:prstGeom>
                  </pic:spPr>
                </pic:pic>
              </a:graphicData>
            </a:graphic>
          </wp:inline>
        </w:drawing>
      </w:r>
      <w:r w:rsidRPr="00587DD4">
        <w:lastRenderedPageBreak/>
        <w:drawing>
          <wp:inline distT="0" distB="0" distL="0" distR="0" wp14:anchorId="5836D75A" wp14:editId="53723C32">
            <wp:extent cx="6129655" cy="3509645"/>
            <wp:effectExtent l="0" t="0" r="4445" b="0"/>
            <wp:docPr id="22993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38468" name=""/>
                    <pic:cNvPicPr/>
                  </pic:nvPicPr>
                  <pic:blipFill>
                    <a:blip r:embed="rId9"/>
                    <a:stretch>
                      <a:fillRect/>
                    </a:stretch>
                  </pic:blipFill>
                  <pic:spPr>
                    <a:xfrm>
                      <a:off x="0" y="0"/>
                      <a:ext cx="6129655" cy="3509645"/>
                    </a:xfrm>
                    <a:prstGeom prst="rect">
                      <a:avLst/>
                    </a:prstGeom>
                  </pic:spPr>
                </pic:pic>
              </a:graphicData>
            </a:graphic>
          </wp:inline>
        </w:drawing>
      </w:r>
      <w:r w:rsidR="00AE4BEA">
        <w:rPr>
          <w:rFonts w:ascii="SimSun" w:hAnsi="SimSun" w:cs="SimSun"/>
          <w:noProof/>
        </w:rPr>
        <w:drawing>
          <wp:inline distT="0" distB="0" distL="114300" distR="114300" wp14:anchorId="2C895B00" wp14:editId="4B659E4E">
            <wp:extent cx="304800" cy="3048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0"/>
                    <a:stretch>
                      <a:fillRect/>
                    </a:stretch>
                  </pic:blipFill>
                  <pic:spPr>
                    <a:xfrm>
                      <a:off x="0" y="0"/>
                      <a:ext cx="304800" cy="304800"/>
                    </a:xfrm>
                    <a:prstGeom prst="rect">
                      <a:avLst/>
                    </a:prstGeom>
                    <a:noFill/>
                    <a:ln w="9525">
                      <a:noFill/>
                    </a:ln>
                  </pic:spPr>
                </pic:pic>
              </a:graphicData>
            </a:graphic>
          </wp:inline>
        </w:drawing>
      </w:r>
    </w:p>
    <w:p w14:paraId="2BECE308" w14:textId="77777777" w:rsidR="00B575B6" w:rsidRDefault="00AE4BEA">
      <w:pPr>
        <w:pStyle w:val="Heading3"/>
        <w:widowControl/>
        <w:spacing w:line="360" w:lineRule="auto"/>
      </w:pPr>
      <w:r>
        <w:t>Expected Result</w:t>
      </w:r>
    </w:p>
    <w:p w14:paraId="46491417" w14:textId="1FE91E01" w:rsidR="00493630" w:rsidRPr="00493630" w:rsidRDefault="00493630" w:rsidP="00493630">
      <w:pPr>
        <w:pStyle w:val="Heading3"/>
        <w:spacing w:line="360" w:lineRule="auto"/>
        <w:jc w:val="both"/>
        <w:rPr>
          <w:lang w:val="en-IN"/>
        </w:rPr>
      </w:pPr>
      <w:r>
        <w:rPr>
          <w:b w:val="0"/>
          <w:bCs w:val="0"/>
          <w:lang w:val="en-IN"/>
        </w:rPr>
        <w:t xml:space="preserve">    </w:t>
      </w:r>
      <w:r w:rsidRPr="00493630">
        <w:rPr>
          <w:b w:val="0"/>
          <w:bCs w:val="0"/>
          <w:lang w:val="en-IN"/>
        </w:rPr>
        <w:t>The system should correctly register complaints, prioritize urgent cases, retrieve records, update statuses, and maintain complaint information without data loss. It should ensure that every complaint is stored accurately with complete details and a unique identification number. The priority mechanism should help in handling urgent complaints quickly and efficiently. The system should allow authorized users to easily retrieve and update complaint records whenever required. Overall, the system should provide reliable data management, reduce processing errors, and ensure that complaints are properly tracked until they are resolved</w:t>
      </w:r>
      <w:r w:rsidRPr="00493630">
        <w:rPr>
          <w:lang w:val="en-IN"/>
        </w:rPr>
        <w:t>.</w:t>
      </w:r>
    </w:p>
    <w:p w14:paraId="3AC0A487" w14:textId="77777777" w:rsidR="00493630" w:rsidRDefault="00493630">
      <w:pPr>
        <w:pStyle w:val="Heading3"/>
        <w:widowControl/>
        <w:spacing w:line="360" w:lineRule="auto"/>
      </w:pPr>
    </w:p>
    <w:p w14:paraId="627D76FE" w14:textId="77777777" w:rsidR="00493630" w:rsidRPr="00493630" w:rsidRDefault="00AE4BEA" w:rsidP="00493630">
      <w:pPr>
        <w:pStyle w:val="Heading3"/>
        <w:numPr>
          <w:ilvl w:val="0"/>
          <w:numId w:val="3"/>
        </w:numPr>
        <w:tabs>
          <w:tab w:val="left" w:pos="262"/>
        </w:tabs>
        <w:spacing w:line="360" w:lineRule="auto"/>
        <w:ind w:left="262"/>
      </w:pPr>
      <w:r>
        <w:t xml:space="preserve">Analysis and Engineering </w:t>
      </w:r>
      <w:r>
        <w:rPr>
          <w:spacing w:val="-2"/>
        </w:rPr>
        <w:t>Decision</w:t>
      </w:r>
    </w:p>
    <w:p w14:paraId="3C59A625" w14:textId="77777777" w:rsidR="00493630" w:rsidRDefault="00AE4BEA" w:rsidP="00493630">
      <w:pPr>
        <w:pStyle w:val="Heading3"/>
        <w:tabs>
          <w:tab w:val="left" w:pos="262"/>
        </w:tabs>
        <w:spacing w:line="360" w:lineRule="auto"/>
        <w:ind w:firstLine="0"/>
        <w:rPr>
          <w:b w:val="0"/>
          <w:bCs w:val="0"/>
        </w:rPr>
      </w:pPr>
      <w:r w:rsidRPr="00493630">
        <w:rPr>
          <w:b w:val="0"/>
          <w:bCs w:val="0"/>
        </w:rPr>
        <w:t>A simple first-come-first-served queue can process complaints in the order they arrive, but it may cause critical safety complaints to wait behind less important issues</w:t>
      </w:r>
      <w:r w:rsidR="00493630">
        <w:rPr>
          <w:b w:val="0"/>
          <w:bCs w:val="0"/>
        </w:rPr>
        <w:t>.</w:t>
      </w:r>
    </w:p>
    <w:p w14:paraId="473FF28B" w14:textId="200008AD" w:rsidR="00B575B6" w:rsidRPr="00493630" w:rsidRDefault="00AE4BEA" w:rsidP="00493630">
      <w:pPr>
        <w:pStyle w:val="Heading3"/>
        <w:tabs>
          <w:tab w:val="left" w:pos="262"/>
        </w:tabs>
        <w:spacing w:line="360" w:lineRule="auto"/>
        <w:ind w:firstLine="0"/>
        <w:rPr>
          <w:b w:val="0"/>
          <w:bCs w:val="0"/>
        </w:rPr>
      </w:pPr>
      <w:r w:rsidRPr="00493630">
        <w:rPr>
          <w:b w:val="0"/>
          <w:bCs w:val="0"/>
        </w:rPr>
        <w:t xml:space="preserve">Therefore, a </w:t>
      </w:r>
      <w:r w:rsidRPr="00493630">
        <w:rPr>
          <w:rStyle w:val="Strong"/>
          <w:b/>
          <w:bCs/>
        </w:rPr>
        <w:t>priority queue</w:t>
      </w:r>
      <w:r w:rsidRPr="00493630">
        <w:rPr>
          <w:b w:val="0"/>
          <w:bCs w:val="0"/>
        </w:rPr>
        <w:t xml:space="preserve"> is selected for complaint processing.</w:t>
      </w:r>
    </w:p>
    <w:tbl>
      <w:tblPr>
        <w:tblStyle w:val="TableGrid"/>
        <w:tblW w:w="0" w:type="auto"/>
        <w:tblLook w:val="04A0" w:firstRow="1" w:lastRow="0" w:firstColumn="1" w:lastColumn="0" w:noHBand="0" w:noVBand="1"/>
      </w:tblPr>
      <w:tblGrid>
        <w:gridCol w:w="3208"/>
        <w:gridCol w:w="3217"/>
        <w:gridCol w:w="3218"/>
      </w:tblGrid>
      <w:tr w:rsidR="00B575B6" w14:paraId="5DB3AA67" w14:textId="77777777">
        <w:tc>
          <w:tcPr>
            <w:tcW w:w="3289" w:type="dxa"/>
            <w:vAlign w:val="center"/>
          </w:tcPr>
          <w:p w14:paraId="7B48945C" w14:textId="77777777" w:rsidR="00B575B6" w:rsidRDefault="00AE4BEA">
            <w:pPr>
              <w:widowControl/>
              <w:spacing w:line="360" w:lineRule="auto"/>
              <w:jc w:val="center"/>
              <w:rPr>
                <w:b/>
              </w:rPr>
            </w:pPr>
            <w:r>
              <w:rPr>
                <w:rStyle w:val="Strong"/>
                <w:rFonts w:eastAsia="SimSun"/>
                <w:bCs w:val="0"/>
                <w:color w:val="000000"/>
                <w:sz w:val="24"/>
                <w:szCs w:val="24"/>
                <w:lang w:eastAsia="zh-CN" w:bidi="ar"/>
              </w:rPr>
              <w:t>A</w:t>
            </w:r>
            <w:r>
              <w:rPr>
                <w:rStyle w:val="Strong"/>
                <w:rFonts w:eastAsia="SimSun"/>
                <w:bCs w:val="0"/>
                <w:color w:val="000000"/>
                <w:sz w:val="24"/>
                <w:szCs w:val="24"/>
                <w:lang w:eastAsia="zh-CN" w:bidi="ar"/>
              </w:rPr>
              <w:t>pproach</w:t>
            </w:r>
          </w:p>
        </w:tc>
        <w:tc>
          <w:tcPr>
            <w:tcW w:w="3290" w:type="dxa"/>
            <w:vAlign w:val="center"/>
          </w:tcPr>
          <w:p w14:paraId="2A7093C5" w14:textId="77777777" w:rsidR="00B575B6" w:rsidRDefault="00AE4BEA">
            <w:pPr>
              <w:widowControl/>
              <w:spacing w:line="360" w:lineRule="auto"/>
              <w:jc w:val="center"/>
              <w:rPr>
                <w:b/>
              </w:rPr>
            </w:pPr>
            <w:r>
              <w:rPr>
                <w:rStyle w:val="Strong"/>
                <w:rFonts w:eastAsia="SimSun"/>
                <w:bCs w:val="0"/>
                <w:color w:val="000000"/>
                <w:sz w:val="24"/>
                <w:szCs w:val="24"/>
                <w:lang w:eastAsia="zh-CN" w:bidi="ar"/>
              </w:rPr>
              <w:t>Advantage</w:t>
            </w:r>
          </w:p>
        </w:tc>
        <w:tc>
          <w:tcPr>
            <w:tcW w:w="3290" w:type="dxa"/>
            <w:vAlign w:val="center"/>
          </w:tcPr>
          <w:p w14:paraId="3BE1BA45" w14:textId="77777777" w:rsidR="00B575B6" w:rsidRDefault="00AE4BEA">
            <w:pPr>
              <w:widowControl/>
              <w:spacing w:line="360" w:lineRule="auto"/>
              <w:jc w:val="center"/>
              <w:rPr>
                <w:b/>
              </w:rPr>
            </w:pPr>
            <w:r>
              <w:rPr>
                <w:rStyle w:val="Strong"/>
                <w:rFonts w:eastAsia="SimSun"/>
                <w:bCs w:val="0"/>
                <w:color w:val="000000"/>
                <w:sz w:val="24"/>
                <w:szCs w:val="24"/>
                <w:lang w:eastAsia="zh-CN" w:bidi="ar"/>
              </w:rPr>
              <w:t>Limitation</w:t>
            </w:r>
          </w:p>
        </w:tc>
      </w:tr>
      <w:tr w:rsidR="00B575B6" w14:paraId="0D0EAC72" w14:textId="77777777">
        <w:tc>
          <w:tcPr>
            <w:tcW w:w="3289" w:type="dxa"/>
            <w:vAlign w:val="center"/>
          </w:tcPr>
          <w:p w14:paraId="509D1A3E" w14:textId="77777777" w:rsidR="00B575B6" w:rsidRDefault="00AE4BEA">
            <w:pPr>
              <w:widowControl/>
              <w:spacing w:line="360" w:lineRule="auto"/>
            </w:pPr>
            <w:r>
              <w:rPr>
                <w:rFonts w:eastAsia="SimSun"/>
                <w:color w:val="000000"/>
                <w:sz w:val="24"/>
                <w:szCs w:val="24"/>
                <w:lang w:eastAsia="zh-CN" w:bidi="ar"/>
              </w:rPr>
              <w:t>Normal Queue</w:t>
            </w:r>
          </w:p>
        </w:tc>
        <w:tc>
          <w:tcPr>
            <w:tcW w:w="3290" w:type="dxa"/>
            <w:vAlign w:val="center"/>
          </w:tcPr>
          <w:p w14:paraId="36049AC9" w14:textId="77777777" w:rsidR="00B575B6" w:rsidRDefault="00AE4BEA">
            <w:pPr>
              <w:widowControl/>
              <w:spacing w:line="360" w:lineRule="auto"/>
            </w:pPr>
            <w:r>
              <w:rPr>
                <w:rFonts w:eastAsia="SimSun"/>
                <w:color w:val="000000"/>
                <w:sz w:val="24"/>
                <w:szCs w:val="24"/>
                <w:lang w:eastAsia="zh-CN" w:bidi="ar"/>
              </w:rPr>
              <w:t>Simple and fair order</w:t>
            </w:r>
          </w:p>
        </w:tc>
        <w:tc>
          <w:tcPr>
            <w:tcW w:w="3290" w:type="dxa"/>
            <w:vAlign w:val="center"/>
          </w:tcPr>
          <w:p w14:paraId="69B2D7D3" w14:textId="77777777" w:rsidR="00B575B6" w:rsidRDefault="00AE4BEA">
            <w:pPr>
              <w:widowControl/>
              <w:spacing w:line="360" w:lineRule="auto"/>
            </w:pPr>
            <w:r>
              <w:rPr>
                <w:rFonts w:eastAsia="SimSun"/>
                <w:color w:val="000000"/>
                <w:sz w:val="24"/>
                <w:szCs w:val="24"/>
                <w:lang w:eastAsia="zh-CN" w:bidi="ar"/>
              </w:rPr>
              <w:t>Urgent complaints may be delayed</w:t>
            </w:r>
          </w:p>
        </w:tc>
      </w:tr>
      <w:tr w:rsidR="00B575B6" w14:paraId="448A9071" w14:textId="77777777">
        <w:tc>
          <w:tcPr>
            <w:tcW w:w="3289" w:type="dxa"/>
            <w:vAlign w:val="center"/>
          </w:tcPr>
          <w:p w14:paraId="06FA4F62" w14:textId="77777777" w:rsidR="00B575B6" w:rsidRDefault="00AE4BEA">
            <w:pPr>
              <w:widowControl/>
              <w:spacing w:line="360" w:lineRule="auto"/>
            </w:pPr>
            <w:r>
              <w:rPr>
                <w:rFonts w:eastAsia="SimSun"/>
                <w:color w:val="000000"/>
                <w:sz w:val="24"/>
                <w:szCs w:val="24"/>
                <w:lang w:eastAsia="zh-CN" w:bidi="ar"/>
              </w:rPr>
              <w:t>Priority Queue</w:t>
            </w:r>
          </w:p>
        </w:tc>
        <w:tc>
          <w:tcPr>
            <w:tcW w:w="3290" w:type="dxa"/>
            <w:vAlign w:val="center"/>
          </w:tcPr>
          <w:p w14:paraId="4BC41E65" w14:textId="77777777" w:rsidR="00B575B6" w:rsidRDefault="00AE4BEA">
            <w:pPr>
              <w:widowControl/>
              <w:spacing w:line="360" w:lineRule="auto"/>
            </w:pPr>
            <w:r>
              <w:rPr>
                <w:rFonts w:eastAsia="SimSun"/>
                <w:color w:val="000000"/>
                <w:sz w:val="24"/>
                <w:szCs w:val="24"/>
                <w:lang w:eastAsia="zh-CN" w:bidi="ar"/>
              </w:rPr>
              <w:t>Critical complaints receive faster attention</w:t>
            </w:r>
          </w:p>
        </w:tc>
        <w:tc>
          <w:tcPr>
            <w:tcW w:w="3290" w:type="dxa"/>
            <w:vAlign w:val="center"/>
          </w:tcPr>
          <w:p w14:paraId="3DCEE095" w14:textId="77777777" w:rsidR="00B575B6" w:rsidRDefault="00AE4BEA">
            <w:pPr>
              <w:widowControl/>
              <w:spacing w:line="360" w:lineRule="auto"/>
            </w:pPr>
            <w:r>
              <w:rPr>
                <w:rFonts w:eastAsia="SimSun"/>
                <w:color w:val="000000"/>
                <w:sz w:val="24"/>
                <w:szCs w:val="24"/>
                <w:lang w:eastAsia="zh-CN" w:bidi="ar"/>
              </w:rPr>
              <w:t>Requires priority management</w:t>
            </w:r>
          </w:p>
        </w:tc>
      </w:tr>
      <w:tr w:rsidR="00B575B6" w14:paraId="2A4CC16C" w14:textId="77777777">
        <w:tc>
          <w:tcPr>
            <w:tcW w:w="3289" w:type="dxa"/>
            <w:vAlign w:val="center"/>
          </w:tcPr>
          <w:p w14:paraId="12D41080" w14:textId="77777777" w:rsidR="00B575B6" w:rsidRDefault="00AE4BEA">
            <w:pPr>
              <w:widowControl/>
              <w:spacing w:line="360" w:lineRule="auto"/>
            </w:pPr>
            <w:r>
              <w:rPr>
                <w:rFonts w:eastAsia="SimSun"/>
                <w:color w:val="000000"/>
                <w:sz w:val="24"/>
                <w:szCs w:val="24"/>
                <w:lang w:eastAsia="zh-CN" w:bidi="ar"/>
              </w:rPr>
              <w:t>Linear Search</w:t>
            </w:r>
          </w:p>
        </w:tc>
        <w:tc>
          <w:tcPr>
            <w:tcW w:w="3290" w:type="dxa"/>
            <w:vAlign w:val="center"/>
          </w:tcPr>
          <w:p w14:paraId="6C89C2FB" w14:textId="77777777" w:rsidR="00B575B6" w:rsidRDefault="00AE4BEA">
            <w:pPr>
              <w:widowControl/>
              <w:spacing w:line="360" w:lineRule="auto"/>
            </w:pPr>
            <w:r>
              <w:rPr>
                <w:rFonts w:eastAsia="SimSun"/>
                <w:color w:val="000000"/>
                <w:sz w:val="24"/>
                <w:szCs w:val="24"/>
                <w:lang w:eastAsia="zh-CN" w:bidi="ar"/>
              </w:rPr>
              <w:t>Easy to implement</w:t>
            </w:r>
          </w:p>
        </w:tc>
        <w:tc>
          <w:tcPr>
            <w:tcW w:w="3290" w:type="dxa"/>
            <w:vAlign w:val="center"/>
          </w:tcPr>
          <w:p w14:paraId="7C0A1822" w14:textId="77777777" w:rsidR="00B575B6" w:rsidRDefault="00AE4BEA">
            <w:pPr>
              <w:widowControl/>
              <w:spacing w:line="360" w:lineRule="auto"/>
            </w:pPr>
            <w:r>
              <w:rPr>
                <w:rFonts w:eastAsia="SimSun"/>
                <w:color w:val="000000"/>
                <w:sz w:val="24"/>
                <w:szCs w:val="24"/>
                <w:lang w:eastAsia="zh-CN" w:bidi="ar"/>
              </w:rPr>
              <w:t>Slower for large datasets</w:t>
            </w:r>
          </w:p>
        </w:tc>
      </w:tr>
      <w:tr w:rsidR="00B575B6" w14:paraId="0216144C" w14:textId="77777777">
        <w:tc>
          <w:tcPr>
            <w:tcW w:w="3289" w:type="dxa"/>
            <w:vAlign w:val="center"/>
          </w:tcPr>
          <w:p w14:paraId="5DA50374" w14:textId="77777777" w:rsidR="00B575B6" w:rsidRDefault="00AE4BEA">
            <w:pPr>
              <w:widowControl/>
              <w:spacing w:line="360" w:lineRule="auto"/>
            </w:pPr>
            <w:r>
              <w:rPr>
                <w:rFonts w:eastAsia="SimSun"/>
                <w:color w:val="000000"/>
                <w:sz w:val="24"/>
                <w:szCs w:val="24"/>
                <w:lang w:eastAsia="zh-CN" w:bidi="ar"/>
              </w:rPr>
              <w:t>Sorting + Search</w:t>
            </w:r>
          </w:p>
        </w:tc>
        <w:tc>
          <w:tcPr>
            <w:tcW w:w="3290" w:type="dxa"/>
            <w:vAlign w:val="center"/>
          </w:tcPr>
          <w:p w14:paraId="1E827453" w14:textId="77777777" w:rsidR="00B575B6" w:rsidRDefault="00AE4BEA">
            <w:pPr>
              <w:widowControl/>
              <w:spacing w:line="360" w:lineRule="auto"/>
            </w:pPr>
            <w:r>
              <w:rPr>
                <w:rFonts w:eastAsia="SimSun"/>
                <w:color w:val="000000"/>
                <w:sz w:val="24"/>
                <w:szCs w:val="24"/>
                <w:lang w:eastAsia="zh-CN" w:bidi="ar"/>
              </w:rPr>
              <w:t>Better organization</w:t>
            </w:r>
          </w:p>
        </w:tc>
        <w:tc>
          <w:tcPr>
            <w:tcW w:w="3290" w:type="dxa"/>
            <w:vAlign w:val="center"/>
          </w:tcPr>
          <w:p w14:paraId="0DB55F4F" w14:textId="77777777" w:rsidR="00B575B6" w:rsidRDefault="00AE4BEA">
            <w:pPr>
              <w:widowControl/>
              <w:spacing w:line="360" w:lineRule="auto"/>
            </w:pPr>
            <w:r>
              <w:rPr>
                <w:rFonts w:eastAsia="SimSun"/>
                <w:color w:val="000000"/>
                <w:sz w:val="24"/>
                <w:szCs w:val="24"/>
                <w:lang w:eastAsia="zh-CN" w:bidi="ar"/>
              </w:rPr>
              <w:t>Additional processing required</w:t>
            </w:r>
          </w:p>
        </w:tc>
      </w:tr>
    </w:tbl>
    <w:p w14:paraId="24155CBC" w14:textId="77777777" w:rsidR="00B575B6" w:rsidRDefault="00B575B6">
      <w:pPr>
        <w:pStyle w:val="NormalWeb"/>
        <w:spacing w:line="360" w:lineRule="auto"/>
      </w:pPr>
    </w:p>
    <w:p w14:paraId="629369D2" w14:textId="77777777" w:rsidR="00B575B6" w:rsidRDefault="00AE4BEA">
      <w:pPr>
        <w:pStyle w:val="NormalWeb"/>
        <w:spacing w:line="360" w:lineRule="auto"/>
      </w:pPr>
      <w:r>
        <w:t>The priority queue is selected because public-safety complaints require faster response than routine complaints.</w:t>
      </w:r>
    </w:p>
    <w:p w14:paraId="4C4F7FBF" w14:textId="77777777" w:rsidR="00B575B6" w:rsidRDefault="00B575B6">
      <w:pPr>
        <w:pStyle w:val="BodyText"/>
        <w:spacing w:before="125" w:line="360" w:lineRule="auto"/>
        <w:ind w:left="0" w:firstLine="0"/>
      </w:pPr>
    </w:p>
    <w:p w14:paraId="20E48FCA" w14:textId="77777777" w:rsidR="00B575B6" w:rsidRDefault="00AE4BEA">
      <w:pPr>
        <w:pStyle w:val="Heading3"/>
        <w:numPr>
          <w:ilvl w:val="0"/>
          <w:numId w:val="3"/>
        </w:numPr>
        <w:tabs>
          <w:tab w:val="left" w:pos="262"/>
        </w:tabs>
        <w:spacing w:line="360" w:lineRule="auto"/>
        <w:ind w:left="262"/>
      </w:pPr>
      <w:r>
        <w:t>Broader</w:t>
      </w:r>
      <w:r>
        <w:rPr>
          <w:spacing w:val="-5"/>
        </w:rPr>
        <w:t xml:space="preserve"> </w:t>
      </w:r>
      <w:r>
        <w:rPr>
          <w:spacing w:val="-2"/>
        </w:rPr>
        <w:t>Considerations</w:t>
      </w:r>
    </w:p>
    <w:p w14:paraId="7B6D0435" w14:textId="77777777" w:rsidR="00B575B6" w:rsidRDefault="00B575B6">
      <w:pPr>
        <w:pStyle w:val="BodyText"/>
        <w:spacing w:before="5" w:line="360" w:lineRule="auto"/>
        <w:ind w:left="0" w:firstLine="0"/>
        <w:rPr>
          <w:b/>
        </w:rPr>
      </w:pPr>
    </w:p>
    <w:p w14:paraId="20475E91" w14:textId="77777777" w:rsidR="00B575B6" w:rsidRDefault="00AE4BEA">
      <w:pPr>
        <w:pStyle w:val="Heading3"/>
        <w:widowControl/>
        <w:spacing w:line="360" w:lineRule="auto"/>
      </w:pPr>
      <w:r>
        <w:t>Social Impact</w:t>
      </w:r>
    </w:p>
    <w:p w14:paraId="6D039725" w14:textId="77777777" w:rsidR="00B575B6" w:rsidRDefault="00AE4BEA">
      <w:pPr>
        <w:pStyle w:val="NormalWeb"/>
        <w:spacing w:line="360" w:lineRule="auto"/>
      </w:pPr>
      <w:r>
        <w:t>The system can improve the organization of civic complaints and help authorities identify important public issues.</w:t>
      </w:r>
    </w:p>
    <w:p w14:paraId="3DCA68AB" w14:textId="77777777" w:rsidR="00B575B6" w:rsidRDefault="00AE4BEA">
      <w:pPr>
        <w:pStyle w:val="Heading3"/>
        <w:widowControl/>
        <w:spacing w:line="360" w:lineRule="auto"/>
      </w:pPr>
      <w:r>
        <w:t>Safety</w:t>
      </w:r>
    </w:p>
    <w:p w14:paraId="191E3646" w14:textId="77777777" w:rsidR="00B575B6" w:rsidRDefault="00AE4BEA">
      <w:pPr>
        <w:pStyle w:val="NormalWeb"/>
        <w:spacing w:line="360" w:lineRule="auto"/>
      </w:pPr>
      <w:r>
        <w:t>Critical complaints can be given higher priority, helping reduce delays in responding to potential public-safety risks.</w:t>
      </w:r>
    </w:p>
    <w:p w14:paraId="3714E037" w14:textId="77777777" w:rsidR="00B575B6" w:rsidRDefault="00AE4BEA">
      <w:pPr>
        <w:pStyle w:val="Heading3"/>
        <w:widowControl/>
        <w:spacing w:line="360" w:lineRule="auto"/>
      </w:pPr>
      <w:r>
        <w:t>Accessibility</w:t>
      </w:r>
    </w:p>
    <w:p w14:paraId="36EA6E14" w14:textId="77777777" w:rsidR="00B575B6" w:rsidRDefault="00AE4BEA">
      <w:pPr>
        <w:pStyle w:val="NormalWeb"/>
        <w:spacing w:line="360" w:lineRule="auto"/>
      </w:pPr>
      <w:r>
        <w:t>A future graphical or web-based interface can make the system easier for citizens to use.</w:t>
      </w:r>
    </w:p>
    <w:p w14:paraId="5A8DD5C6" w14:textId="77777777" w:rsidR="00B575B6" w:rsidRDefault="00AE4BEA">
      <w:pPr>
        <w:pStyle w:val="Heading3"/>
        <w:widowControl/>
        <w:spacing w:line="360" w:lineRule="auto"/>
      </w:pPr>
      <w:r>
        <w:t>Privacy</w:t>
      </w:r>
    </w:p>
    <w:p w14:paraId="0E4EE4F9" w14:textId="77777777" w:rsidR="00B575B6" w:rsidRDefault="00AE4BEA">
      <w:pPr>
        <w:pStyle w:val="NormalWeb"/>
        <w:spacing w:line="360" w:lineRule="auto"/>
      </w:pPr>
      <w:r>
        <w:t>Personal information associated with complaints should be protected and accessible only to authorized users.</w:t>
      </w:r>
    </w:p>
    <w:p w14:paraId="03B2E859" w14:textId="77777777" w:rsidR="00B575B6" w:rsidRDefault="00AE4BEA">
      <w:pPr>
        <w:pStyle w:val="Heading3"/>
        <w:widowControl/>
        <w:spacing w:line="360" w:lineRule="auto"/>
      </w:pPr>
      <w:r>
        <w:t>Sustainability</w:t>
      </w:r>
    </w:p>
    <w:p w14:paraId="0188412E" w14:textId="77777777" w:rsidR="00B575B6" w:rsidRDefault="00AE4BEA">
      <w:pPr>
        <w:pStyle w:val="NormalWeb"/>
        <w:spacing w:line="360" w:lineRule="auto"/>
      </w:pPr>
      <w:r>
        <w:t>A digital complaint system can reduce dependence on paper-based complaint records.</w:t>
      </w:r>
    </w:p>
    <w:p w14:paraId="63392094" w14:textId="77777777" w:rsidR="00B575B6" w:rsidRDefault="00AE4BEA">
      <w:pPr>
        <w:pStyle w:val="Heading3"/>
        <w:numPr>
          <w:ilvl w:val="0"/>
          <w:numId w:val="3"/>
        </w:numPr>
        <w:tabs>
          <w:tab w:val="left" w:pos="262"/>
        </w:tabs>
        <w:spacing w:line="360" w:lineRule="auto"/>
        <w:ind w:left="262"/>
      </w:pPr>
      <w:r>
        <w:rPr>
          <w:spacing w:val="-2"/>
        </w:rPr>
        <w:t>Conclusion</w:t>
      </w:r>
    </w:p>
    <w:p w14:paraId="21A3C7AD" w14:textId="77777777" w:rsidR="00B575B6" w:rsidRDefault="00AE4BEA">
      <w:pPr>
        <w:pStyle w:val="NormalWeb"/>
        <w:spacing w:line="360" w:lineRule="auto"/>
      </w:pPr>
      <w:r>
        <w:t xml:space="preserve">The </w:t>
      </w:r>
      <w:r>
        <w:rPr>
          <w:rStyle w:val="Strong"/>
        </w:rPr>
        <w:t>Smart Civic Complaint and Public Safety Response System using C++</w:t>
      </w:r>
      <w:r>
        <w:t xml:space="preserve"> provides an organized approach for managing civic complaints. The system applies C++ programming concepts such as object-oriented programming, vectors, priority queues, searching, sorting, and file handling.</w:t>
      </w:r>
    </w:p>
    <w:p w14:paraId="23300B18" w14:textId="77777777" w:rsidR="00B575B6" w:rsidRDefault="00AE4BEA">
      <w:pPr>
        <w:pStyle w:val="NormalWeb"/>
        <w:spacing w:line="360" w:lineRule="auto"/>
      </w:pPr>
      <w:r>
        <w:t>The priority-based processing mechanism helps identify urgent public-safety complaints and ensures that they receive appropriate attention. The proposed system demonstrates how fundamental programming and data-structure concepts can be applied to a practical societal problem.</w:t>
      </w:r>
    </w:p>
    <w:p w14:paraId="12734824" w14:textId="77777777" w:rsidR="00493630" w:rsidRDefault="00493630" w:rsidP="00493630">
      <w:pPr>
        <w:pStyle w:val="NormalWeb"/>
        <w:spacing w:line="360" w:lineRule="auto"/>
      </w:pPr>
      <w:r>
        <w:lastRenderedPageBreak/>
        <w:t>The system applies C++ programming concepts such as object-oriented programming, vectors, priority queues, searching, sorting, and file handling.</w:t>
      </w:r>
    </w:p>
    <w:p w14:paraId="5C3917E3" w14:textId="6BC13D84" w:rsidR="00493630" w:rsidRDefault="00493630">
      <w:pPr>
        <w:pStyle w:val="NormalWeb"/>
        <w:spacing w:line="360" w:lineRule="auto"/>
      </w:pPr>
      <w:r>
        <w:t>The priority-based processing mechanism helps identify urgent public-safety complaints and ensures that they receive appropriate attention. The proposed system demonstrates how fundamental programming and data-structure concepts can be applied to a practical societal problem.</w:t>
      </w:r>
    </w:p>
    <w:p w14:paraId="052669FE" w14:textId="77777777" w:rsidR="00B575B6" w:rsidRDefault="00AE4BEA">
      <w:pPr>
        <w:pStyle w:val="Heading3"/>
        <w:numPr>
          <w:ilvl w:val="0"/>
          <w:numId w:val="3"/>
        </w:numPr>
        <w:tabs>
          <w:tab w:val="left" w:pos="262"/>
        </w:tabs>
        <w:spacing w:before="1" w:line="360" w:lineRule="auto"/>
        <w:ind w:left="262"/>
      </w:pPr>
      <w:r>
        <w:t xml:space="preserve">Student </w:t>
      </w:r>
      <w:r>
        <w:rPr>
          <w:spacing w:val="-2"/>
        </w:rPr>
        <w:t>Reflection</w:t>
      </w:r>
    </w:p>
    <w:p w14:paraId="2DBCF9AF" w14:textId="77777777" w:rsidR="00B575B6" w:rsidRDefault="00AE4BEA">
      <w:pPr>
        <w:pStyle w:val="NormalWeb"/>
        <w:spacing w:line="360" w:lineRule="auto"/>
      </w:pPr>
      <w:r>
        <w:t>Through this assignment, I learned how C++ programming concepts can be combined to solve a practical problem. I gained experience in designing classes, managing collections of records, using priority queues, implementing searching and sorting, and storing data using file handling.</w:t>
      </w:r>
    </w:p>
    <w:p w14:paraId="45C38232" w14:textId="77777777" w:rsidR="00B575B6" w:rsidRDefault="00AE4BEA">
      <w:pPr>
        <w:pStyle w:val="NormalWeb"/>
        <w:spacing w:line="360" w:lineRule="auto"/>
      </w:pPr>
      <w:r>
        <w:t xml:space="preserve">If additional time and resources were available, I would improve the system by developing a </w:t>
      </w:r>
      <w:r>
        <w:rPr>
          <w:rStyle w:val="Strong"/>
        </w:rPr>
        <w:t>GUI/web interface, database connectivity, real-time complaint tracking, location-based complaint mapping, notification services, and administrator authentication</w:t>
      </w:r>
      <w:r>
        <w:t>.</w:t>
      </w:r>
    </w:p>
    <w:p w14:paraId="786686E9" w14:textId="77777777" w:rsidR="00B575B6" w:rsidRDefault="00B575B6">
      <w:pPr>
        <w:pStyle w:val="BodyText"/>
        <w:spacing w:before="126" w:line="360" w:lineRule="auto"/>
        <w:ind w:left="0" w:firstLine="0"/>
      </w:pPr>
    </w:p>
    <w:p w14:paraId="1052952E" w14:textId="77777777" w:rsidR="00B575B6" w:rsidRDefault="00AE4BEA">
      <w:pPr>
        <w:pStyle w:val="Heading3"/>
        <w:numPr>
          <w:ilvl w:val="0"/>
          <w:numId w:val="3"/>
        </w:numPr>
        <w:tabs>
          <w:tab w:val="left" w:pos="382"/>
        </w:tabs>
        <w:spacing w:line="360" w:lineRule="auto"/>
        <w:ind w:left="382" w:hanging="360"/>
      </w:pPr>
      <w:r>
        <w:rPr>
          <w:spacing w:val="-2"/>
        </w:rPr>
        <w:t>References</w:t>
      </w:r>
    </w:p>
    <w:p w14:paraId="4B31B4FE" w14:textId="77777777" w:rsidR="00B575B6" w:rsidRDefault="00B575B6">
      <w:pPr>
        <w:pStyle w:val="BodyText"/>
        <w:spacing w:before="5" w:line="360" w:lineRule="auto"/>
        <w:ind w:left="0" w:firstLine="0"/>
        <w:rPr>
          <w:b/>
        </w:rPr>
      </w:pPr>
    </w:p>
    <w:p w14:paraId="4CF93F5A" w14:textId="77777777" w:rsidR="00B575B6" w:rsidRDefault="00AE4BEA">
      <w:pPr>
        <w:widowControl/>
        <w:numPr>
          <w:ilvl w:val="0"/>
          <w:numId w:val="6"/>
        </w:numPr>
        <w:spacing w:line="360" w:lineRule="auto"/>
      </w:pPr>
      <w:r>
        <w:rPr>
          <w:rFonts w:eastAsia="SimSun"/>
          <w:sz w:val="24"/>
        </w:rPr>
        <w:t xml:space="preserve"> </w:t>
      </w:r>
      <w:r>
        <w:t xml:space="preserve">Bjarne Stroustrup, </w:t>
      </w:r>
      <w:r>
        <w:rPr>
          <w:rStyle w:val="Emphasis"/>
        </w:rPr>
        <w:t>The C++ Programming Language</w:t>
      </w:r>
      <w:r>
        <w:t xml:space="preserve">, Addison-Wesley. </w:t>
      </w:r>
    </w:p>
    <w:p w14:paraId="110039B0" w14:textId="77777777" w:rsidR="00B575B6" w:rsidRDefault="00AE4BEA">
      <w:pPr>
        <w:widowControl/>
        <w:numPr>
          <w:ilvl w:val="0"/>
          <w:numId w:val="6"/>
        </w:numPr>
        <w:spacing w:line="360" w:lineRule="auto"/>
      </w:pPr>
      <w:r>
        <w:t xml:space="preserve">Stanley B. Lippman, Josée Lajoie and Barbara E. Moo, </w:t>
      </w:r>
      <w:r>
        <w:rPr>
          <w:rStyle w:val="Emphasis"/>
        </w:rPr>
        <w:t>C++ Primer</w:t>
      </w:r>
      <w:r>
        <w:t xml:space="preserve">, Addison-Wesley. </w:t>
      </w:r>
    </w:p>
    <w:p w14:paraId="50B1CE2F" w14:textId="77777777" w:rsidR="00B575B6" w:rsidRDefault="00AE4BEA">
      <w:pPr>
        <w:widowControl/>
        <w:numPr>
          <w:ilvl w:val="0"/>
          <w:numId w:val="6"/>
        </w:numPr>
        <w:spacing w:line="360" w:lineRule="auto"/>
      </w:pPr>
      <w:r>
        <w:t xml:space="preserve">ISO/IEC 14882, </w:t>
      </w:r>
      <w:r>
        <w:rPr>
          <w:rStyle w:val="Emphasis"/>
        </w:rPr>
        <w:t>Programming Languages – C++</w:t>
      </w:r>
      <w:r>
        <w:t xml:space="preserve">. </w:t>
      </w:r>
    </w:p>
    <w:p w14:paraId="503FB239" w14:textId="77777777" w:rsidR="00B575B6" w:rsidRDefault="00AE4BEA">
      <w:pPr>
        <w:widowControl/>
        <w:numPr>
          <w:ilvl w:val="0"/>
          <w:numId w:val="6"/>
        </w:numPr>
        <w:spacing w:line="360" w:lineRule="auto"/>
      </w:pPr>
      <w:r>
        <w:t xml:space="preserve">C++ Standard Template Library documentation. </w:t>
      </w:r>
    </w:p>
    <w:p w14:paraId="36A503AF" w14:textId="77777777" w:rsidR="00B575B6" w:rsidRDefault="00AE4BEA">
      <w:pPr>
        <w:widowControl/>
        <w:numPr>
          <w:ilvl w:val="0"/>
          <w:numId w:val="6"/>
        </w:numPr>
        <w:spacing w:line="360" w:lineRule="auto"/>
      </w:pPr>
      <w:r>
        <w:t xml:space="preserve">OpenStreetMap documentation, for possible future location-based complaint mapping. </w:t>
      </w:r>
    </w:p>
    <w:p w14:paraId="738B1548" w14:textId="38D67D80" w:rsidR="00493630" w:rsidRDefault="00AE4BEA">
      <w:pPr>
        <w:widowControl/>
        <w:numPr>
          <w:ilvl w:val="0"/>
          <w:numId w:val="6"/>
        </w:numPr>
        <w:spacing w:line="360" w:lineRule="auto"/>
      </w:pPr>
      <w:r>
        <w:t>Microsoft Visual Studio Code documentation, for development environment reference.</w:t>
      </w:r>
    </w:p>
    <w:p w14:paraId="164038FA" w14:textId="29B91A1C" w:rsidR="00B575B6" w:rsidRDefault="00B575B6" w:rsidP="00493630">
      <w:pPr>
        <w:widowControl/>
        <w:autoSpaceDE/>
        <w:autoSpaceDN/>
      </w:pPr>
    </w:p>
    <w:p w14:paraId="45B9AB5A" w14:textId="77777777" w:rsidR="00493630" w:rsidRDefault="00493630" w:rsidP="00493630">
      <w:pPr>
        <w:widowControl/>
        <w:autoSpaceDE/>
        <w:autoSpaceDN/>
      </w:pPr>
    </w:p>
    <w:p w14:paraId="43D31690" w14:textId="77777777" w:rsidR="00493630" w:rsidRDefault="00493630" w:rsidP="00493630">
      <w:pPr>
        <w:widowControl/>
        <w:autoSpaceDE/>
        <w:autoSpaceDN/>
      </w:pPr>
    </w:p>
    <w:p w14:paraId="1389F55D" w14:textId="77777777" w:rsidR="00493630" w:rsidRDefault="00493630" w:rsidP="00493630">
      <w:pPr>
        <w:widowControl/>
        <w:autoSpaceDE/>
        <w:autoSpaceDN/>
      </w:pPr>
    </w:p>
    <w:p w14:paraId="63763807" w14:textId="77777777" w:rsidR="00493630" w:rsidRDefault="00493630" w:rsidP="00493630">
      <w:pPr>
        <w:widowControl/>
        <w:autoSpaceDE/>
        <w:autoSpaceDN/>
      </w:pPr>
    </w:p>
    <w:p w14:paraId="2A305C57" w14:textId="77777777" w:rsidR="00493630" w:rsidRDefault="00493630" w:rsidP="00493630">
      <w:pPr>
        <w:widowControl/>
        <w:autoSpaceDE/>
        <w:autoSpaceDN/>
      </w:pPr>
    </w:p>
    <w:p w14:paraId="3F3906D5" w14:textId="77777777" w:rsidR="00493630" w:rsidRDefault="00493630" w:rsidP="00493630">
      <w:pPr>
        <w:widowControl/>
        <w:autoSpaceDE/>
        <w:autoSpaceDN/>
      </w:pPr>
    </w:p>
    <w:p w14:paraId="57B072AB" w14:textId="77777777" w:rsidR="00493630" w:rsidRDefault="00493630" w:rsidP="00493630">
      <w:pPr>
        <w:widowControl/>
        <w:autoSpaceDE/>
        <w:autoSpaceDN/>
      </w:pPr>
    </w:p>
    <w:p w14:paraId="5C19CBEA" w14:textId="77777777" w:rsidR="00493630" w:rsidRDefault="00493630" w:rsidP="00493630">
      <w:pPr>
        <w:widowControl/>
        <w:autoSpaceDE/>
        <w:autoSpaceDN/>
      </w:pPr>
    </w:p>
    <w:p w14:paraId="6A1A285D" w14:textId="77777777" w:rsidR="00493630" w:rsidRDefault="00493630" w:rsidP="00493630">
      <w:pPr>
        <w:widowControl/>
        <w:autoSpaceDE/>
        <w:autoSpaceDN/>
      </w:pPr>
    </w:p>
    <w:p w14:paraId="644B72D9" w14:textId="77777777" w:rsidR="00493630" w:rsidRDefault="00493630" w:rsidP="00493630">
      <w:pPr>
        <w:widowControl/>
        <w:autoSpaceDE/>
        <w:autoSpaceDN/>
      </w:pPr>
    </w:p>
    <w:p w14:paraId="37413D0E" w14:textId="77777777" w:rsidR="00493630" w:rsidRDefault="00493630" w:rsidP="00493630">
      <w:pPr>
        <w:widowControl/>
        <w:autoSpaceDE/>
        <w:autoSpaceDN/>
      </w:pPr>
    </w:p>
    <w:p w14:paraId="33680BD4" w14:textId="77777777" w:rsidR="00493630" w:rsidRDefault="00493630" w:rsidP="00493630">
      <w:pPr>
        <w:widowControl/>
        <w:autoSpaceDE/>
        <w:autoSpaceDN/>
      </w:pPr>
    </w:p>
    <w:p w14:paraId="785F51FE" w14:textId="77777777" w:rsidR="00493630" w:rsidRDefault="00493630" w:rsidP="00493630">
      <w:pPr>
        <w:widowControl/>
        <w:autoSpaceDE/>
        <w:autoSpaceDN/>
      </w:pPr>
    </w:p>
    <w:p w14:paraId="5DFAEDBE" w14:textId="77777777" w:rsidR="00493630" w:rsidRDefault="00493630" w:rsidP="00493630">
      <w:pPr>
        <w:widowControl/>
        <w:autoSpaceDE/>
        <w:autoSpaceDN/>
      </w:pPr>
    </w:p>
    <w:p w14:paraId="7CEBE5D4" w14:textId="77777777" w:rsidR="00493630" w:rsidRDefault="00493630" w:rsidP="00493630">
      <w:pPr>
        <w:widowControl/>
        <w:autoSpaceDE/>
        <w:autoSpaceDN/>
      </w:pPr>
    </w:p>
    <w:p w14:paraId="36E19F79" w14:textId="77777777" w:rsidR="00493630" w:rsidRDefault="00493630" w:rsidP="00493630">
      <w:pPr>
        <w:widowControl/>
        <w:autoSpaceDE/>
        <w:autoSpaceDN/>
      </w:pPr>
    </w:p>
    <w:p w14:paraId="570CAE34" w14:textId="77777777" w:rsidR="00493630" w:rsidRDefault="00493630" w:rsidP="00493630">
      <w:pPr>
        <w:widowControl/>
        <w:autoSpaceDE/>
        <w:autoSpaceDN/>
      </w:pPr>
    </w:p>
    <w:p w14:paraId="0C5C27BA" w14:textId="77777777" w:rsidR="00493630" w:rsidRDefault="00493630" w:rsidP="00493630">
      <w:pPr>
        <w:widowControl/>
        <w:autoSpaceDE/>
        <w:autoSpaceDN/>
      </w:pPr>
    </w:p>
    <w:p w14:paraId="53DDAE60" w14:textId="77777777" w:rsidR="00493630" w:rsidRDefault="00493630" w:rsidP="00493630">
      <w:pPr>
        <w:widowControl/>
        <w:autoSpaceDE/>
        <w:autoSpaceDN/>
      </w:pPr>
    </w:p>
    <w:p w14:paraId="39BC5AA6" w14:textId="77777777" w:rsidR="00B575B6" w:rsidRDefault="00AE4BEA">
      <w:pPr>
        <w:pStyle w:val="Heading2"/>
        <w:numPr>
          <w:ilvl w:val="0"/>
          <w:numId w:val="2"/>
        </w:numPr>
        <w:tabs>
          <w:tab w:val="left" w:pos="285"/>
        </w:tabs>
        <w:spacing w:line="360" w:lineRule="auto"/>
        <w:ind w:left="285" w:hanging="263"/>
      </w:pPr>
      <w:r>
        <w:lastRenderedPageBreak/>
        <w:t>Common</w:t>
      </w:r>
      <w:r>
        <w:rPr>
          <w:spacing w:val="-1"/>
        </w:rPr>
        <w:t xml:space="preserve"> </w:t>
      </w:r>
      <w:r>
        <w:t>Assessment</w:t>
      </w:r>
      <w:r>
        <w:rPr>
          <w:spacing w:val="-1"/>
        </w:rPr>
        <w:t xml:space="preserve"> </w:t>
      </w:r>
      <w:r>
        <w:rPr>
          <w:spacing w:val="-2"/>
        </w:rPr>
        <w:t>Rubric</w:t>
      </w:r>
    </w:p>
    <w:p w14:paraId="09EE76F0" w14:textId="77777777" w:rsidR="00B575B6" w:rsidRDefault="00B575B6">
      <w:pPr>
        <w:pStyle w:val="BodyText"/>
        <w:spacing w:before="1" w:after="1" w:line="360" w:lineRule="auto"/>
        <w:ind w:left="0" w:firstLine="0"/>
        <w:rPr>
          <w:b/>
          <w:sz w:val="13"/>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6915"/>
        <w:gridCol w:w="900"/>
      </w:tblGrid>
      <w:tr w:rsidR="00B575B6" w14:paraId="05BE5D86" w14:textId="77777777">
        <w:trPr>
          <w:trHeight w:val="539"/>
        </w:trPr>
        <w:tc>
          <w:tcPr>
            <w:tcW w:w="6915" w:type="dxa"/>
          </w:tcPr>
          <w:p w14:paraId="1C55867E" w14:textId="77777777" w:rsidR="00B575B6" w:rsidRDefault="00AE4BEA">
            <w:pPr>
              <w:pStyle w:val="TableParagraph"/>
              <w:spacing w:before="119" w:line="360" w:lineRule="auto"/>
              <w:jc w:val="center"/>
              <w:rPr>
                <w:b/>
                <w:sz w:val="24"/>
              </w:rPr>
            </w:pPr>
            <w:r>
              <w:rPr>
                <w:b/>
                <w:sz w:val="24"/>
              </w:rPr>
              <w:t xml:space="preserve">Assessment </w:t>
            </w:r>
            <w:r>
              <w:rPr>
                <w:b/>
                <w:spacing w:val="-2"/>
                <w:sz w:val="24"/>
              </w:rPr>
              <w:t>Criterion</w:t>
            </w:r>
          </w:p>
        </w:tc>
        <w:tc>
          <w:tcPr>
            <w:tcW w:w="900" w:type="dxa"/>
          </w:tcPr>
          <w:p w14:paraId="1815572F" w14:textId="77777777" w:rsidR="00B575B6" w:rsidRDefault="00AE4BEA">
            <w:pPr>
              <w:pStyle w:val="TableParagraph"/>
              <w:spacing w:before="119" w:line="360" w:lineRule="auto"/>
              <w:jc w:val="center"/>
              <w:rPr>
                <w:b/>
                <w:sz w:val="24"/>
              </w:rPr>
            </w:pPr>
            <w:r>
              <w:rPr>
                <w:b/>
                <w:spacing w:val="-2"/>
                <w:sz w:val="24"/>
              </w:rPr>
              <w:t>Marks</w:t>
            </w:r>
          </w:p>
        </w:tc>
      </w:tr>
      <w:tr w:rsidR="00B575B6" w14:paraId="42DEBE40" w14:textId="77777777">
        <w:trPr>
          <w:trHeight w:val="524"/>
        </w:trPr>
        <w:tc>
          <w:tcPr>
            <w:tcW w:w="6915" w:type="dxa"/>
          </w:tcPr>
          <w:p w14:paraId="7316A10A" w14:textId="77777777" w:rsidR="00B575B6" w:rsidRDefault="00AE4BEA">
            <w:pPr>
              <w:pStyle w:val="TableParagraph"/>
              <w:spacing w:before="106" w:line="360" w:lineRule="auto"/>
              <w:ind w:left="97"/>
              <w:rPr>
                <w:sz w:val="24"/>
              </w:rPr>
            </w:pPr>
            <w:r>
              <w:rPr>
                <w:sz w:val="24"/>
              </w:rPr>
              <w:t xml:space="preserve">Problem understanding &amp; </w:t>
            </w:r>
            <w:r>
              <w:rPr>
                <w:spacing w:val="-2"/>
                <w:sz w:val="24"/>
              </w:rPr>
              <w:t>formulation</w:t>
            </w:r>
          </w:p>
        </w:tc>
        <w:tc>
          <w:tcPr>
            <w:tcW w:w="900" w:type="dxa"/>
          </w:tcPr>
          <w:p w14:paraId="462CE1C9" w14:textId="77777777" w:rsidR="00B575B6" w:rsidRDefault="00AE4BEA">
            <w:pPr>
              <w:pStyle w:val="TableParagraph"/>
              <w:spacing w:before="106" w:line="360" w:lineRule="auto"/>
              <w:jc w:val="center"/>
              <w:rPr>
                <w:sz w:val="24"/>
              </w:rPr>
            </w:pPr>
            <w:r>
              <w:rPr>
                <w:spacing w:val="-5"/>
                <w:sz w:val="24"/>
              </w:rPr>
              <w:t>10</w:t>
            </w:r>
          </w:p>
        </w:tc>
      </w:tr>
      <w:tr w:rsidR="00B575B6" w14:paraId="4851BFAE" w14:textId="77777777">
        <w:trPr>
          <w:trHeight w:val="524"/>
        </w:trPr>
        <w:tc>
          <w:tcPr>
            <w:tcW w:w="6915" w:type="dxa"/>
          </w:tcPr>
          <w:p w14:paraId="76357C1B" w14:textId="77777777" w:rsidR="00B575B6" w:rsidRDefault="00AE4BEA">
            <w:pPr>
              <w:pStyle w:val="TableParagraph"/>
              <w:spacing w:before="109" w:line="360" w:lineRule="auto"/>
              <w:ind w:left="97"/>
              <w:rPr>
                <w:sz w:val="24"/>
              </w:rPr>
            </w:pPr>
            <w:r>
              <w:rPr>
                <w:sz w:val="24"/>
              </w:rPr>
              <w:t xml:space="preserve">Application of course/domain </w:t>
            </w:r>
            <w:r>
              <w:rPr>
                <w:spacing w:val="-2"/>
                <w:sz w:val="24"/>
              </w:rPr>
              <w:t>knowledge</w:t>
            </w:r>
          </w:p>
        </w:tc>
        <w:tc>
          <w:tcPr>
            <w:tcW w:w="900" w:type="dxa"/>
          </w:tcPr>
          <w:p w14:paraId="7CE7165C" w14:textId="77777777" w:rsidR="00B575B6" w:rsidRDefault="00AE4BEA">
            <w:pPr>
              <w:pStyle w:val="TableParagraph"/>
              <w:spacing w:before="109" w:line="360" w:lineRule="auto"/>
              <w:jc w:val="center"/>
              <w:rPr>
                <w:sz w:val="24"/>
              </w:rPr>
            </w:pPr>
            <w:r>
              <w:rPr>
                <w:spacing w:val="-5"/>
                <w:sz w:val="24"/>
              </w:rPr>
              <w:t>20</w:t>
            </w:r>
          </w:p>
        </w:tc>
      </w:tr>
      <w:tr w:rsidR="00B575B6" w14:paraId="3D485620" w14:textId="77777777">
        <w:trPr>
          <w:trHeight w:val="524"/>
        </w:trPr>
        <w:tc>
          <w:tcPr>
            <w:tcW w:w="6915" w:type="dxa"/>
          </w:tcPr>
          <w:p w14:paraId="03336496" w14:textId="77777777" w:rsidR="00B575B6" w:rsidRDefault="00AE4BEA">
            <w:pPr>
              <w:pStyle w:val="TableParagraph"/>
              <w:spacing w:before="111" w:line="360" w:lineRule="auto"/>
              <w:ind w:left="97"/>
              <w:rPr>
                <w:sz w:val="24"/>
              </w:rPr>
            </w:pPr>
            <w:r>
              <w:rPr>
                <w:sz w:val="24"/>
              </w:rPr>
              <w:t xml:space="preserve">Solution methodology / design / </w:t>
            </w:r>
            <w:r>
              <w:rPr>
                <w:spacing w:val="-2"/>
                <w:sz w:val="24"/>
              </w:rPr>
              <w:t>implementation</w:t>
            </w:r>
          </w:p>
        </w:tc>
        <w:tc>
          <w:tcPr>
            <w:tcW w:w="900" w:type="dxa"/>
          </w:tcPr>
          <w:p w14:paraId="65A670F5" w14:textId="77777777" w:rsidR="00B575B6" w:rsidRDefault="00AE4BEA">
            <w:pPr>
              <w:pStyle w:val="TableParagraph"/>
              <w:spacing w:before="111" w:line="360" w:lineRule="auto"/>
              <w:jc w:val="center"/>
              <w:rPr>
                <w:sz w:val="24"/>
              </w:rPr>
            </w:pPr>
            <w:r>
              <w:rPr>
                <w:spacing w:val="-5"/>
                <w:sz w:val="24"/>
              </w:rPr>
              <w:t>20</w:t>
            </w:r>
          </w:p>
        </w:tc>
      </w:tr>
      <w:tr w:rsidR="00B575B6" w14:paraId="746135D6" w14:textId="77777777">
        <w:trPr>
          <w:trHeight w:val="524"/>
        </w:trPr>
        <w:tc>
          <w:tcPr>
            <w:tcW w:w="6915" w:type="dxa"/>
          </w:tcPr>
          <w:p w14:paraId="1B1CE26B" w14:textId="77777777" w:rsidR="00B575B6" w:rsidRDefault="00AE4BEA">
            <w:pPr>
              <w:pStyle w:val="TableParagraph"/>
              <w:spacing w:before="113" w:line="360" w:lineRule="auto"/>
              <w:ind w:left="97"/>
              <w:rPr>
                <w:sz w:val="24"/>
              </w:rPr>
            </w:pPr>
            <w:r>
              <w:rPr>
                <w:sz w:val="24"/>
              </w:rPr>
              <w:t xml:space="preserve">Use of appropriate modern tools / </w:t>
            </w:r>
            <w:r>
              <w:rPr>
                <w:spacing w:val="-2"/>
                <w:sz w:val="24"/>
              </w:rPr>
              <w:t>techniques</w:t>
            </w:r>
          </w:p>
        </w:tc>
        <w:tc>
          <w:tcPr>
            <w:tcW w:w="900" w:type="dxa"/>
          </w:tcPr>
          <w:p w14:paraId="3E26DFB7" w14:textId="77777777" w:rsidR="00B575B6" w:rsidRDefault="00AE4BEA">
            <w:pPr>
              <w:pStyle w:val="TableParagraph"/>
              <w:spacing w:before="113" w:line="360" w:lineRule="auto"/>
              <w:jc w:val="center"/>
              <w:rPr>
                <w:sz w:val="24"/>
              </w:rPr>
            </w:pPr>
            <w:r>
              <w:rPr>
                <w:spacing w:val="-5"/>
                <w:sz w:val="24"/>
              </w:rPr>
              <w:t>10</w:t>
            </w:r>
          </w:p>
        </w:tc>
      </w:tr>
      <w:tr w:rsidR="00B575B6" w14:paraId="0A76053A" w14:textId="77777777">
        <w:trPr>
          <w:trHeight w:val="524"/>
        </w:trPr>
        <w:tc>
          <w:tcPr>
            <w:tcW w:w="6915" w:type="dxa"/>
          </w:tcPr>
          <w:p w14:paraId="505B4216" w14:textId="77777777" w:rsidR="00B575B6" w:rsidRDefault="00AE4BEA">
            <w:pPr>
              <w:pStyle w:val="TableParagraph"/>
              <w:spacing w:before="116" w:line="360" w:lineRule="auto"/>
              <w:ind w:left="97"/>
              <w:rPr>
                <w:sz w:val="24"/>
              </w:rPr>
            </w:pPr>
            <w:r>
              <w:rPr>
                <w:sz w:val="24"/>
              </w:rPr>
              <w:t xml:space="preserve">Results, testing &amp; </w:t>
            </w:r>
            <w:r>
              <w:rPr>
                <w:spacing w:val="-2"/>
                <w:sz w:val="24"/>
              </w:rPr>
              <w:t>validation</w:t>
            </w:r>
          </w:p>
        </w:tc>
        <w:tc>
          <w:tcPr>
            <w:tcW w:w="900" w:type="dxa"/>
          </w:tcPr>
          <w:p w14:paraId="58031CD5" w14:textId="77777777" w:rsidR="00B575B6" w:rsidRDefault="00AE4BEA">
            <w:pPr>
              <w:pStyle w:val="TableParagraph"/>
              <w:spacing w:before="116" w:line="360" w:lineRule="auto"/>
              <w:jc w:val="center"/>
              <w:rPr>
                <w:sz w:val="24"/>
              </w:rPr>
            </w:pPr>
            <w:r>
              <w:rPr>
                <w:spacing w:val="-5"/>
                <w:sz w:val="24"/>
              </w:rPr>
              <w:t>15</w:t>
            </w:r>
          </w:p>
        </w:tc>
      </w:tr>
      <w:tr w:rsidR="00B575B6" w14:paraId="10AE57D6" w14:textId="77777777">
        <w:trPr>
          <w:trHeight w:val="539"/>
        </w:trPr>
        <w:tc>
          <w:tcPr>
            <w:tcW w:w="6915" w:type="dxa"/>
          </w:tcPr>
          <w:p w14:paraId="6CB3407C" w14:textId="77777777" w:rsidR="00B575B6" w:rsidRDefault="00AE4BEA">
            <w:pPr>
              <w:pStyle w:val="TableParagraph"/>
              <w:spacing w:before="118" w:line="360" w:lineRule="auto"/>
              <w:ind w:left="97"/>
              <w:rPr>
                <w:sz w:val="24"/>
              </w:rPr>
            </w:pPr>
            <w:r>
              <w:rPr>
                <w:sz w:val="24"/>
              </w:rPr>
              <w:t>Analysis,</w:t>
            </w:r>
            <w:r>
              <w:rPr>
                <w:spacing w:val="-2"/>
                <w:sz w:val="24"/>
              </w:rPr>
              <w:t xml:space="preserve"> </w:t>
            </w:r>
            <w:r>
              <w:rPr>
                <w:sz w:val="24"/>
              </w:rPr>
              <w:t>trade-offs</w:t>
            </w:r>
            <w:r>
              <w:rPr>
                <w:spacing w:val="-2"/>
                <w:sz w:val="24"/>
              </w:rPr>
              <w:t xml:space="preserve"> </w:t>
            </w:r>
            <w:r>
              <w:rPr>
                <w:sz w:val="24"/>
              </w:rPr>
              <w:t>&amp;</w:t>
            </w:r>
            <w:r>
              <w:rPr>
                <w:spacing w:val="-1"/>
                <w:sz w:val="24"/>
              </w:rPr>
              <w:t xml:space="preserve"> </w:t>
            </w:r>
            <w:r>
              <w:rPr>
                <w:spacing w:val="-2"/>
                <w:sz w:val="24"/>
              </w:rPr>
              <w:t>justification</w:t>
            </w:r>
          </w:p>
        </w:tc>
        <w:tc>
          <w:tcPr>
            <w:tcW w:w="900" w:type="dxa"/>
          </w:tcPr>
          <w:p w14:paraId="33BDBAA7" w14:textId="77777777" w:rsidR="00B575B6" w:rsidRDefault="00AE4BEA">
            <w:pPr>
              <w:pStyle w:val="TableParagraph"/>
              <w:spacing w:before="118" w:line="360" w:lineRule="auto"/>
              <w:jc w:val="center"/>
              <w:rPr>
                <w:sz w:val="24"/>
              </w:rPr>
            </w:pPr>
            <w:r>
              <w:rPr>
                <w:spacing w:val="-5"/>
                <w:sz w:val="24"/>
              </w:rPr>
              <w:t>15</w:t>
            </w:r>
          </w:p>
        </w:tc>
      </w:tr>
      <w:tr w:rsidR="00B575B6" w14:paraId="56117FF4" w14:textId="77777777">
        <w:trPr>
          <w:trHeight w:val="524"/>
        </w:trPr>
        <w:tc>
          <w:tcPr>
            <w:tcW w:w="6915" w:type="dxa"/>
          </w:tcPr>
          <w:p w14:paraId="0B6C64F1" w14:textId="77777777" w:rsidR="00B575B6" w:rsidRDefault="00AE4BEA">
            <w:pPr>
              <w:pStyle w:val="TableParagraph"/>
              <w:spacing w:before="105" w:line="360" w:lineRule="auto"/>
              <w:ind w:left="97"/>
              <w:rPr>
                <w:sz w:val="24"/>
              </w:rPr>
            </w:pPr>
            <w:r>
              <w:rPr>
                <w:sz w:val="24"/>
              </w:rPr>
              <w:t>Broader</w:t>
            </w:r>
            <w:r>
              <w:rPr>
                <w:spacing w:val="-3"/>
                <w:sz w:val="24"/>
              </w:rPr>
              <w:t xml:space="preserve"> </w:t>
            </w:r>
            <w:r>
              <w:rPr>
                <w:sz w:val="24"/>
              </w:rPr>
              <w:t>considerations</w:t>
            </w:r>
            <w:r>
              <w:rPr>
                <w:spacing w:val="-3"/>
                <w:sz w:val="24"/>
              </w:rPr>
              <w:t xml:space="preserve"> </w:t>
            </w:r>
            <w:r>
              <w:rPr>
                <w:sz w:val="24"/>
              </w:rPr>
              <w:t>/</w:t>
            </w:r>
            <w:r>
              <w:rPr>
                <w:spacing w:val="-2"/>
                <w:sz w:val="24"/>
              </w:rPr>
              <w:t xml:space="preserve"> </w:t>
            </w:r>
            <w:r>
              <w:rPr>
                <w:sz w:val="24"/>
              </w:rPr>
              <w:t>professional</w:t>
            </w:r>
            <w:r>
              <w:rPr>
                <w:spacing w:val="-3"/>
                <w:sz w:val="24"/>
              </w:rPr>
              <w:t xml:space="preserve"> </w:t>
            </w:r>
            <w:r>
              <w:rPr>
                <w:sz w:val="24"/>
              </w:rPr>
              <w:t>responsibility,</w:t>
            </w:r>
            <w:r>
              <w:rPr>
                <w:spacing w:val="-3"/>
                <w:sz w:val="24"/>
              </w:rPr>
              <w:t xml:space="preserve"> </w:t>
            </w:r>
            <w:r>
              <w:rPr>
                <w:sz w:val="24"/>
              </w:rPr>
              <w:t>where</w:t>
            </w:r>
            <w:r>
              <w:rPr>
                <w:spacing w:val="-2"/>
                <w:sz w:val="24"/>
              </w:rPr>
              <w:t xml:space="preserve"> applicable</w:t>
            </w:r>
          </w:p>
        </w:tc>
        <w:tc>
          <w:tcPr>
            <w:tcW w:w="900" w:type="dxa"/>
          </w:tcPr>
          <w:p w14:paraId="58692DDE" w14:textId="77777777" w:rsidR="00B575B6" w:rsidRDefault="00AE4BEA">
            <w:pPr>
              <w:pStyle w:val="TableParagraph"/>
              <w:spacing w:before="105" w:line="360" w:lineRule="auto"/>
              <w:jc w:val="center"/>
              <w:rPr>
                <w:sz w:val="24"/>
              </w:rPr>
            </w:pPr>
            <w:r>
              <w:rPr>
                <w:spacing w:val="-10"/>
                <w:sz w:val="24"/>
              </w:rPr>
              <w:t>5</w:t>
            </w:r>
          </w:p>
        </w:tc>
      </w:tr>
      <w:tr w:rsidR="00B575B6" w14:paraId="7694A01A" w14:textId="77777777">
        <w:trPr>
          <w:trHeight w:val="524"/>
        </w:trPr>
        <w:tc>
          <w:tcPr>
            <w:tcW w:w="6915" w:type="dxa"/>
          </w:tcPr>
          <w:p w14:paraId="78669977" w14:textId="77777777" w:rsidR="00B575B6" w:rsidRDefault="00AE4BEA">
            <w:pPr>
              <w:pStyle w:val="TableParagraph"/>
              <w:spacing w:before="108" w:line="360" w:lineRule="auto"/>
              <w:ind w:left="97"/>
              <w:rPr>
                <w:sz w:val="24"/>
              </w:rPr>
            </w:pPr>
            <w:r>
              <w:rPr>
                <w:sz w:val="24"/>
              </w:rPr>
              <w:t>Technical</w:t>
            </w:r>
            <w:r>
              <w:rPr>
                <w:spacing w:val="-6"/>
                <w:sz w:val="24"/>
              </w:rPr>
              <w:t xml:space="preserve"> </w:t>
            </w:r>
            <w:r>
              <w:rPr>
                <w:sz w:val="24"/>
              </w:rPr>
              <w:t>documentation</w:t>
            </w:r>
            <w:r>
              <w:rPr>
                <w:spacing w:val="-6"/>
                <w:sz w:val="24"/>
              </w:rPr>
              <w:t xml:space="preserve"> </w:t>
            </w:r>
            <w:r>
              <w:rPr>
                <w:sz w:val="24"/>
              </w:rPr>
              <w:t>&amp;</w:t>
            </w:r>
            <w:r>
              <w:rPr>
                <w:spacing w:val="-5"/>
                <w:sz w:val="24"/>
              </w:rPr>
              <w:t xml:space="preserve"> </w:t>
            </w:r>
            <w:r>
              <w:rPr>
                <w:spacing w:val="-2"/>
                <w:sz w:val="24"/>
              </w:rPr>
              <w:t>reflection</w:t>
            </w:r>
          </w:p>
        </w:tc>
        <w:tc>
          <w:tcPr>
            <w:tcW w:w="900" w:type="dxa"/>
          </w:tcPr>
          <w:p w14:paraId="131A64AB" w14:textId="77777777" w:rsidR="00B575B6" w:rsidRDefault="00AE4BEA">
            <w:pPr>
              <w:pStyle w:val="TableParagraph"/>
              <w:spacing w:before="108" w:line="360" w:lineRule="auto"/>
              <w:jc w:val="center"/>
              <w:rPr>
                <w:sz w:val="24"/>
              </w:rPr>
            </w:pPr>
            <w:r>
              <w:rPr>
                <w:spacing w:val="-10"/>
                <w:sz w:val="24"/>
              </w:rPr>
              <w:t>5</w:t>
            </w:r>
          </w:p>
        </w:tc>
      </w:tr>
      <w:tr w:rsidR="00B575B6" w14:paraId="4F55750D" w14:textId="77777777">
        <w:trPr>
          <w:trHeight w:val="524"/>
        </w:trPr>
        <w:tc>
          <w:tcPr>
            <w:tcW w:w="6915" w:type="dxa"/>
          </w:tcPr>
          <w:p w14:paraId="3ECEF730" w14:textId="77777777" w:rsidR="00B575B6" w:rsidRDefault="00AE4BEA">
            <w:pPr>
              <w:pStyle w:val="TableParagraph"/>
              <w:spacing w:before="110" w:line="360" w:lineRule="auto"/>
              <w:ind w:left="97"/>
              <w:rPr>
                <w:b/>
                <w:sz w:val="24"/>
              </w:rPr>
            </w:pPr>
            <w:r>
              <w:rPr>
                <w:b/>
                <w:spacing w:val="-2"/>
                <w:sz w:val="24"/>
              </w:rPr>
              <w:t>TOTAL</w:t>
            </w:r>
          </w:p>
        </w:tc>
        <w:tc>
          <w:tcPr>
            <w:tcW w:w="900" w:type="dxa"/>
          </w:tcPr>
          <w:p w14:paraId="24EDBC17" w14:textId="77777777" w:rsidR="00B575B6" w:rsidRDefault="00AE4BEA">
            <w:pPr>
              <w:pStyle w:val="TableParagraph"/>
              <w:spacing w:before="110" w:line="360" w:lineRule="auto"/>
              <w:jc w:val="center"/>
              <w:rPr>
                <w:b/>
                <w:sz w:val="24"/>
              </w:rPr>
            </w:pPr>
            <w:r>
              <w:rPr>
                <w:b/>
                <w:spacing w:val="-5"/>
                <w:sz w:val="24"/>
              </w:rPr>
              <w:t>100</w:t>
            </w:r>
          </w:p>
        </w:tc>
      </w:tr>
    </w:tbl>
    <w:p w14:paraId="1C78647E" w14:textId="77777777" w:rsidR="00B575B6" w:rsidRDefault="00B575B6">
      <w:pPr>
        <w:pStyle w:val="TableParagraph"/>
        <w:spacing w:line="360" w:lineRule="auto"/>
        <w:jc w:val="center"/>
        <w:rPr>
          <w:b/>
          <w:sz w:val="24"/>
        </w:rPr>
        <w:sectPr w:rsidR="00B575B6">
          <w:pgSz w:w="11920" w:h="16860"/>
          <w:pgMar w:top="1360" w:right="850" w:bottom="280" w:left="1417" w:header="720" w:footer="720" w:gutter="0"/>
          <w:cols w:space="720"/>
        </w:sectPr>
      </w:pPr>
    </w:p>
    <w:p w14:paraId="51B3F769" w14:textId="77777777" w:rsidR="00B575B6" w:rsidRDefault="00AE4BEA">
      <w:pPr>
        <w:pStyle w:val="Heading2"/>
        <w:numPr>
          <w:ilvl w:val="0"/>
          <w:numId w:val="2"/>
        </w:numPr>
        <w:tabs>
          <w:tab w:val="left" w:pos="353"/>
        </w:tabs>
        <w:spacing w:before="62" w:line="360" w:lineRule="auto"/>
        <w:ind w:left="353" w:hanging="331"/>
      </w:pPr>
      <w:r>
        <w:lastRenderedPageBreak/>
        <w:t>CO–PO–Assessment</w:t>
      </w:r>
      <w:r>
        <w:rPr>
          <w:spacing w:val="-1"/>
        </w:rPr>
        <w:t xml:space="preserve"> </w:t>
      </w:r>
      <w:r>
        <w:rPr>
          <w:spacing w:val="-2"/>
        </w:rPr>
        <w:t>Mapping</w:t>
      </w:r>
    </w:p>
    <w:p w14:paraId="0027557C" w14:textId="77777777" w:rsidR="00B575B6" w:rsidRDefault="00B575B6">
      <w:pPr>
        <w:pStyle w:val="BodyText"/>
        <w:spacing w:before="1" w:after="1" w:line="360" w:lineRule="auto"/>
        <w:ind w:left="0" w:firstLine="0"/>
        <w:rPr>
          <w:b/>
          <w:sz w:val="13"/>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3615"/>
        <w:gridCol w:w="585"/>
        <w:gridCol w:w="810"/>
        <w:gridCol w:w="1665"/>
        <w:gridCol w:w="900"/>
      </w:tblGrid>
      <w:tr w:rsidR="00B575B6" w14:paraId="129F604B" w14:textId="77777777">
        <w:trPr>
          <w:trHeight w:val="539"/>
        </w:trPr>
        <w:tc>
          <w:tcPr>
            <w:tcW w:w="3615" w:type="dxa"/>
          </w:tcPr>
          <w:p w14:paraId="00071D77" w14:textId="77777777" w:rsidR="00B575B6" w:rsidRDefault="00AE4BEA">
            <w:pPr>
              <w:pStyle w:val="TableParagraph"/>
              <w:spacing w:before="119" w:line="360" w:lineRule="auto"/>
              <w:ind w:left="583"/>
              <w:rPr>
                <w:b/>
                <w:sz w:val="24"/>
              </w:rPr>
            </w:pPr>
            <w:r>
              <w:rPr>
                <w:b/>
                <w:sz w:val="24"/>
              </w:rPr>
              <w:t xml:space="preserve">Assessment </w:t>
            </w:r>
            <w:r>
              <w:rPr>
                <w:b/>
                <w:spacing w:val="-2"/>
                <w:sz w:val="24"/>
              </w:rPr>
              <w:t>Component</w:t>
            </w:r>
          </w:p>
        </w:tc>
        <w:tc>
          <w:tcPr>
            <w:tcW w:w="585" w:type="dxa"/>
          </w:tcPr>
          <w:p w14:paraId="2C02002D" w14:textId="77777777" w:rsidR="00B575B6" w:rsidRDefault="00AE4BEA">
            <w:pPr>
              <w:pStyle w:val="TableParagraph"/>
              <w:spacing w:before="119" w:line="360" w:lineRule="auto"/>
              <w:ind w:left="104"/>
              <w:rPr>
                <w:b/>
                <w:sz w:val="24"/>
              </w:rPr>
            </w:pPr>
            <w:r>
              <w:rPr>
                <w:b/>
                <w:spacing w:val="-5"/>
                <w:sz w:val="24"/>
              </w:rPr>
              <w:t>CO</w:t>
            </w:r>
          </w:p>
        </w:tc>
        <w:tc>
          <w:tcPr>
            <w:tcW w:w="810" w:type="dxa"/>
          </w:tcPr>
          <w:p w14:paraId="63CD8B0F" w14:textId="77777777" w:rsidR="00B575B6" w:rsidRDefault="00AE4BEA">
            <w:pPr>
              <w:pStyle w:val="TableParagraph"/>
              <w:spacing w:before="119" w:line="360" w:lineRule="auto"/>
              <w:ind w:left="104"/>
              <w:rPr>
                <w:b/>
                <w:sz w:val="24"/>
              </w:rPr>
            </w:pPr>
            <w:r>
              <w:rPr>
                <w:b/>
                <w:spacing w:val="-2"/>
                <w:sz w:val="24"/>
              </w:rPr>
              <w:t>PO(s)</w:t>
            </w:r>
          </w:p>
        </w:tc>
        <w:tc>
          <w:tcPr>
            <w:tcW w:w="1665" w:type="dxa"/>
          </w:tcPr>
          <w:p w14:paraId="5F5CB848" w14:textId="77777777" w:rsidR="00B575B6" w:rsidRDefault="00AE4BEA">
            <w:pPr>
              <w:pStyle w:val="TableParagraph"/>
              <w:spacing w:before="119" w:line="360" w:lineRule="auto"/>
              <w:jc w:val="center"/>
              <w:rPr>
                <w:b/>
                <w:sz w:val="24"/>
              </w:rPr>
            </w:pPr>
            <w:r>
              <w:rPr>
                <w:b/>
                <w:sz w:val="24"/>
              </w:rPr>
              <w:t xml:space="preserve">Bloom's </w:t>
            </w:r>
            <w:r>
              <w:rPr>
                <w:b/>
                <w:spacing w:val="-2"/>
                <w:sz w:val="24"/>
              </w:rPr>
              <w:t>Level</w:t>
            </w:r>
          </w:p>
        </w:tc>
        <w:tc>
          <w:tcPr>
            <w:tcW w:w="900" w:type="dxa"/>
          </w:tcPr>
          <w:p w14:paraId="03168956" w14:textId="77777777" w:rsidR="00B575B6" w:rsidRDefault="00AE4BEA">
            <w:pPr>
              <w:pStyle w:val="TableParagraph"/>
              <w:spacing w:before="119" w:line="360" w:lineRule="auto"/>
              <w:jc w:val="center"/>
              <w:rPr>
                <w:b/>
                <w:sz w:val="24"/>
              </w:rPr>
            </w:pPr>
            <w:r>
              <w:rPr>
                <w:b/>
                <w:spacing w:val="-2"/>
                <w:sz w:val="24"/>
              </w:rPr>
              <w:t>Marks</w:t>
            </w:r>
          </w:p>
        </w:tc>
      </w:tr>
      <w:tr w:rsidR="00B575B6" w14:paraId="05548CEC" w14:textId="77777777">
        <w:trPr>
          <w:trHeight w:val="524"/>
        </w:trPr>
        <w:tc>
          <w:tcPr>
            <w:tcW w:w="3615" w:type="dxa"/>
          </w:tcPr>
          <w:p w14:paraId="073DCBA2" w14:textId="77777777" w:rsidR="00B575B6" w:rsidRDefault="00AE4BEA">
            <w:pPr>
              <w:pStyle w:val="TableParagraph"/>
              <w:spacing w:before="106" w:line="360" w:lineRule="auto"/>
              <w:ind w:left="97"/>
              <w:rPr>
                <w:sz w:val="24"/>
              </w:rPr>
            </w:pPr>
            <w:r>
              <w:rPr>
                <w:sz w:val="24"/>
              </w:rPr>
              <w:t xml:space="preserve">Problem </w:t>
            </w:r>
            <w:r>
              <w:rPr>
                <w:spacing w:val="-2"/>
                <w:sz w:val="24"/>
              </w:rPr>
              <w:t>formulation</w:t>
            </w:r>
          </w:p>
        </w:tc>
        <w:tc>
          <w:tcPr>
            <w:tcW w:w="585" w:type="dxa"/>
          </w:tcPr>
          <w:p w14:paraId="68B9BAAD" w14:textId="77777777" w:rsidR="00B575B6" w:rsidRDefault="00B575B6">
            <w:pPr>
              <w:pStyle w:val="TableParagraph"/>
              <w:spacing w:line="360" w:lineRule="auto"/>
              <w:rPr>
                <w:sz w:val="24"/>
              </w:rPr>
            </w:pPr>
          </w:p>
        </w:tc>
        <w:tc>
          <w:tcPr>
            <w:tcW w:w="810" w:type="dxa"/>
          </w:tcPr>
          <w:p w14:paraId="383B5ADC" w14:textId="77777777" w:rsidR="00B575B6" w:rsidRDefault="00B575B6">
            <w:pPr>
              <w:pStyle w:val="TableParagraph"/>
              <w:spacing w:line="360" w:lineRule="auto"/>
              <w:rPr>
                <w:sz w:val="24"/>
              </w:rPr>
            </w:pPr>
          </w:p>
        </w:tc>
        <w:tc>
          <w:tcPr>
            <w:tcW w:w="1665" w:type="dxa"/>
          </w:tcPr>
          <w:p w14:paraId="581985DC" w14:textId="77777777" w:rsidR="00B575B6" w:rsidRDefault="00AE4BEA">
            <w:pPr>
              <w:pStyle w:val="TableParagraph"/>
              <w:spacing w:before="106" w:line="360" w:lineRule="auto"/>
              <w:jc w:val="center"/>
              <w:rPr>
                <w:sz w:val="24"/>
              </w:rPr>
            </w:pPr>
            <w:r>
              <w:rPr>
                <w:spacing w:val="-2"/>
                <w:sz w:val="24"/>
              </w:rPr>
              <w:t>L3/L4</w:t>
            </w:r>
          </w:p>
        </w:tc>
        <w:tc>
          <w:tcPr>
            <w:tcW w:w="900" w:type="dxa"/>
          </w:tcPr>
          <w:p w14:paraId="66311DE3" w14:textId="77777777" w:rsidR="00B575B6" w:rsidRDefault="00AE4BEA">
            <w:pPr>
              <w:pStyle w:val="TableParagraph"/>
              <w:spacing w:before="106" w:line="360" w:lineRule="auto"/>
              <w:jc w:val="center"/>
              <w:rPr>
                <w:sz w:val="24"/>
              </w:rPr>
            </w:pPr>
            <w:r>
              <w:rPr>
                <w:spacing w:val="-5"/>
                <w:sz w:val="24"/>
              </w:rPr>
              <w:t>10</w:t>
            </w:r>
          </w:p>
        </w:tc>
      </w:tr>
      <w:tr w:rsidR="00B575B6" w14:paraId="73374C66" w14:textId="77777777">
        <w:trPr>
          <w:trHeight w:val="524"/>
        </w:trPr>
        <w:tc>
          <w:tcPr>
            <w:tcW w:w="3615" w:type="dxa"/>
          </w:tcPr>
          <w:p w14:paraId="17AEEC17" w14:textId="77777777" w:rsidR="00B575B6" w:rsidRDefault="00AE4BEA">
            <w:pPr>
              <w:pStyle w:val="TableParagraph"/>
              <w:spacing w:before="108" w:line="360" w:lineRule="auto"/>
              <w:ind w:left="97"/>
              <w:rPr>
                <w:sz w:val="24"/>
              </w:rPr>
            </w:pPr>
            <w:r>
              <w:rPr>
                <w:sz w:val="24"/>
              </w:rPr>
              <w:t xml:space="preserve">Application of </w:t>
            </w:r>
            <w:r>
              <w:rPr>
                <w:spacing w:val="-2"/>
                <w:sz w:val="24"/>
              </w:rPr>
              <w:t>knowledge</w:t>
            </w:r>
          </w:p>
        </w:tc>
        <w:tc>
          <w:tcPr>
            <w:tcW w:w="585" w:type="dxa"/>
          </w:tcPr>
          <w:p w14:paraId="2CA3E43B" w14:textId="77777777" w:rsidR="00B575B6" w:rsidRDefault="00B575B6">
            <w:pPr>
              <w:pStyle w:val="TableParagraph"/>
              <w:spacing w:line="360" w:lineRule="auto"/>
              <w:rPr>
                <w:sz w:val="24"/>
              </w:rPr>
            </w:pPr>
          </w:p>
        </w:tc>
        <w:tc>
          <w:tcPr>
            <w:tcW w:w="810" w:type="dxa"/>
          </w:tcPr>
          <w:p w14:paraId="267775EA" w14:textId="77777777" w:rsidR="00B575B6" w:rsidRDefault="00B575B6">
            <w:pPr>
              <w:pStyle w:val="TableParagraph"/>
              <w:spacing w:line="360" w:lineRule="auto"/>
              <w:rPr>
                <w:sz w:val="24"/>
              </w:rPr>
            </w:pPr>
          </w:p>
        </w:tc>
        <w:tc>
          <w:tcPr>
            <w:tcW w:w="1665" w:type="dxa"/>
          </w:tcPr>
          <w:p w14:paraId="4FF35A9D" w14:textId="77777777" w:rsidR="00B575B6" w:rsidRDefault="00AE4BEA">
            <w:pPr>
              <w:pStyle w:val="TableParagraph"/>
              <w:spacing w:before="108" w:line="360" w:lineRule="auto"/>
              <w:jc w:val="center"/>
              <w:rPr>
                <w:sz w:val="24"/>
              </w:rPr>
            </w:pPr>
            <w:r>
              <w:rPr>
                <w:spacing w:val="-2"/>
                <w:sz w:val="24"/>
              </w:rPr>
              <w:t>L3/L4</w:t>
            </w:r>
          </w:p>
        </w:tc>
        <w:tc>
          <w:tcPr>
            <w:tcW w:w="900" w:type="dxa"/>
          </w:tcPr>
          <w:p w14:paraId="45E81340" w14:textId="77777777" w:rsidR="00B575B6" w:rsidRDefault="00AE4BEA">
            <w:pPr>
              <w:pStyle w:val="TableParagraph"/>
              <w:spacing w:before="108" w:line="360" w:lineRule="auto"/>
              <w:jc w:val="center"/>
              <w:rPr>
                <w:sz w:val="24"/>
              </w:rPr>
            </w:pPr>
            <w:r>
              <w:rPr>
                <w:spacing w:val="-5"/>
                <w:sz w:val="24"/>
              </w:rPr>
              <w:t>20</w:t>
            </w:r>
          </w:p>
        </w:tc>
      </w:tr>
      <w:tr w:rsidR="00B575B6" w14:paraId="085FC915" w14:textId="77777777">
        <w:trPr>
          <w:trHeight w:val="524"/>
        </w:trPr>
        <w:tc>
          <w:tcPr>
            <w:tcW w:w="3615" w:type="dxa"/>
          </w:tcPr>
          <w:p w14:paraId="2B7AD034" w14:textId="77777777" w:rsidR="00B575B6" w:rsidRDefault="00AE4BEA">
            <w:pPr>
              <w:pStyle w:val="TableParagraph"/>
              <w:spacing w:before="111" w:line="360" w:lineRule="auto"/>
              <w:ind w:left="97"/>
              <w:rPr>
                <w:sz w:val="24"/>
              </w:rPr>
            </w:pPr>
            <w:r>
              <w:rPr>
                <w:sz w:val="24"/>
              </w:rPr>
              <w:t xml:space="preserve">Solution / Design / </w:t>
            </w:r>
            <w:r>
              <w:rPr>
                <w:spacing w:val="-2"/>
                <w:sz w:val="24"/>
              </w:rPr>
              <w:t>Implementation</w:t>
            </w:r>
          </w:p>
        </w:tc>
        <w:tc>
          <w:tcPr>
            <w:tcW w:w="585" w:type="dxa"/>
          </w:tcPr>
          <w:p w14:paraId="21922B24" w14:textId="77777777" w:rsidR="00B575B6" w:rsidRDefault="00B575B6">
            <w:pPr>
              <w:pStyle w:val="TableParagraph"/>
              <w:spacing w:line="360" w:lineRule="auto"/>
              <w:rPr>
                <w:sz w:val="24"/>
              </w:rPr>
            </w:pPr>
          </w:p>
        </w:tc>
        <w:tc>
          <w:tcPr>
            <w:tcW w:w="810" w:type="dxa"/>
          </w:tcPr>
          <w:p w14:paraId="7F8DCC28" w14:textId="77777777" w:rsidR="00B575B6" w:rsidRDefault="00B575B6">
            <w:pPr>
              <w:pStyle w:val="TableParagraph"/>
              <w:spacing w:line="360" w:lineRule="auto"/>
              <w:rPr>
                <w:sz w:val="24"/>
              </w:rPr>
            </w:pPr>
          </w:p>
        </w:tc>
        <w:tc>
          <w:tcPr>
            <w:tcW w:w="1665" w:type="dxa"/>
          </w:tcPr>
          <w:p w14:paraId="7DDE10B1" w14:textId="77777777" w:rsidR="00B575B6" w:rsidRDefault="00AE4BEA">
            <w:pPr>
              <w:pStyle w:val="TableParagraph"/>
              <w:spacing w:before="111" w:line="360" w:lineRule="auto"/>
              <w:jc w:val="center"/>
              <w:rPr>
                <w:sz w:val="24"/>
              </w:rPr>
            </w:pPr>
            <w:r>
              <w:rPr>
                <w:spacing w:val="-2"/>
                <w:sz w:val="24"/>
              </w:rPr>
              <w:t>L4/L5/L6</w:t>
            </w:r>
          </w:p>
        </w:tc>
        <w:tc>
          <w:tcPr>
            <w:tcW w:w="900" w:type="dxa"/>
          </w:tcPr>
          <w:p w14:paraId="4B33415F" w14:textId="77777777" w:rsidR="00B575B6" w:rsidRDefault="00AE4BEA">
            <w:pPr>
              <w:pStyle w:val="TableParagraph"/>
              <w:spacing w:before="111" w:line="360" w:lineRule="auto"/>
              <w:jc w:val="center"/>
              <w:rPr>
                <w:sz w:val="24"/>
              </w:rPr>
            </w:pPr>
            <w:r>
              <w:rPr>
                <w:spacing w:val="-5"/>
                <w:sz w:val="24"/>
              </w:rPr>
              <w:t>20</w:t>
            </w:r>
          </w:p>
        </w:tc>
      </w:tr>
      <w:tr w:rsidR="00B575B6" w14:paraId="122858D5" w14:textId="77777777">
        <w:trPr>
          <w:trHeight w:val="524"/>
        </w:trPr>
        <w:tc>
          <w:tcPr>
            <w:tcW w:w="3615" w:type="dxa"/>
          </w:tcPr>
          <w:p w14:paraId="5DB1EFDC" w14:textId="77777777" w:rsidR="00B575B6" w:rsidRDefault="00AE4BEA">
            <w:pPr>
              <w:pStyle w:val="TableParagraph"/>
              <w:spacing w:before="113" w:line="360" w:lineRule="auto"/>
              <w:ind w:left="97"/>
              <w:rPr>
                <w:sz w:val="24"/>
              </w:rPr>
            </w:pPr>
            <w:r>
              <w:rPr>
                <w:sz w:val="24"/>
              </w:rPr>
              <w:t xml:space="preserve">Modern tool </w:t>
            </w:r>
            <w:r>
              <w:rPr>
                <w:spacing w:val="-2"/>
                <w:sz w:val="24"/>
              </w:rPr>
              <w:t>usage</w:t>
            </w:r>
          </w:p>
        </w:tc>
        <w:tc>
          <w:tcPr>
            <w:tcW w:w="585" w:type="dxa"/>
          </w:tcPr>
          <w:p w14:paraId="0E4BC4D5" w14:textId="77777777" w:rsidR="00B575B6" w:rsidRDefault="00B575B6">
            <w:pPr>
              <w:pStyle w:val="TableParagraph"/>
              <w:spacing w:line="360" w:lineRule="auto"/>
              <w:rPr>
                <w:sz w:val="24"/>
              </w:rPr>
            </w:pPr>
          </w:p>
        </w:tc>
        <w:tc>
          <w:tcPr>
            <w:tcW w:w="810" w:type="dxa"/>
          </w:tcPr>
          <w:p w14:paraId="0BCAE72A" w14:textId="77777777" w:rsidR="00B575B6" w:rsidRDefault="00B575B6">
            <w:pPr>
              <w:pStyle w:val="TableParagraph"/>
              <w:spacing w:line="360" w:lineRule="auto"/>
              <w:rPr>
                <w:sz w:val="24"/>
              </w:rPr>
            </w:pPr>
          </w:p>
        </w:tc>
        <w:tc>
          <w:tcPr>
            <w:tcW w:w="1665" w:type="dxa"/>
          </w:tcPr>
          <w:p w14:paraId="0212EA30" w14:textId="77777777" w:rsidR="00B575B6" w:rsidRDefault="00AE4BEA">
            <w:pPr>
              <w:pStyle w:val="TableParagraph"/>
              <w:spacing w:before="113" w:line="360" w:lineRule="auto"/>
              <w:jc w:val="center"/>
              <w:rPr>
                <w:sz w:val="24"/>
              </w:rPr>
            </w:pPr>
            <w:r>
              <w:rPr>
                <w:spacing w:val="-2"/>
                <w:sz w:val="24"/>
              </w:rPr>
              <w:t>L3/L4</w:t>
            </w:r>
          </w:p>
        </w:tc>
        <w:tc>
          <w:tcPr>
            <w:tcW w:w="900" w:type="dxa"/>
          </w:tcPr>
          <w:p w14:paraId="2AAEE232" w14:textId="77777777" w:rsidR="00B575B6" w:rsidRDefault="00AE4BEA">
            <w:pPr>
              <w:pStyle w:val="TableParagraph"/>
              <w:spacing w:before="113" w:line="360" w:lineRule="auto"/>
              <w:jc w:val="center"/>
              <w:rPr>
                <w:sz w:val="24"/>
              </w:rPr>
            </w:pPr>
            <w:r>
              <w:rPr>
                <w:spacing w:val="-5"/>
                <w:sz w:val="24"/>
              </w:rPr>
              <w:t>10</w:t>
            </w:r>
          </w:p>
        </w:tc>
      </w:tr>
      <w:tr w:rsidR="00B575B6" w14:paraId="1C5202BA" w14:textId="77777777">
        <w:trPr>
          <w:trHeight w:val="524"/>
        </w:trPr>
        <w:tc>
          <w:tcPr>
            <w:tcW w:w="3615" w:type="dxa"/>
          </w:tcPr>
          <w:p w14:paraId="30E4A47E" w14:textId="77777777" w:rsidR="00B575B6" w:rsidRDefault="00AE4BEA">
            <w:pPr>
              <w:pStyle w:val="TableParagraph"/>
              <w:spacing w:before="115" w:line="360" w:lineRule="auto"/>
              <w:ind w:left="97"/>
              <w:rPr>
                <w:sz w:val="24"/>
              </w:rPr>
            </w:pPr>
            <w:r>
              <w:rPr>
                <w:spacing w:val="-2"/>
                <w:sz w:val="24"/>
              </w:rPr>
              <w:t>Validation</w:t>
            </w:r>
          </w:p>
        </w:tc>
        <w:tc>
          <w:tcPr>
            <w:tcW w:w="585" w:type="dxa"/>
          </w:tcPr>
          <w:p w14:paraId="4E8749B1" w14:textId="77777777" w:rsidR="00B575B6" w:rsidRDefault="00B575B6">
            <w:pPr>
              <w:pStyle w:val="TableParagraph"/>
              <w:spacing w:line="360" w:lineRule="auto"/>
              <w:rPr>
                <w:sz w:val="24"/>
              </w:rPr>
            </w:pPr>
          </w:p>
        </w:tc>
        <w:tc>
          <w:tcPr>
            <w:tcW w:w="810" w:type="dxa"/>
          </w:tcPr>
          <w:p w14:paraId="3722F5ED" w14:textId="77777777" w:rsidR="00B575B6" w:rsidRDefault="00B575B6">
            <w:pPr>
              <w:pStyle w:val="TableParagraph"/>
              <w:spacing w:line="360" w:lineRule="auto"/>
              <w:rPr>
                <w:sz w:val="24"/>
              </w:rPr>
            </w:pPr>
          </w:p>
        </w:tc>
        <w:tc>
          <w:tcPr>
            <w:tcW w:w="1665" w:type="dxa"/>
          </w:tcPr>
          <w:p w14:paraId="53414AC8" w14:textId="77777777" w:rsidR="00B575B6" w:rsidRDefault="00AE4BEA">
            <w:pPr>
              <w:pStyle w:val="TableParagraph"/>
              <w:spacing w:before="115" w:line="360" w:lineRule="auto"/>
              <w:jc w:val="center"/>
              <w:rPr>
                <w:sz w:val="24"/>
              </w:rPr>
            </w:pPr>
            <w:r>
              <w:rPr>
                <w:spacing w:val="-2"/>
                <w:sz w:val="24"/>
              </w:rPr>
              <w:t>L4/L5</w:t>
            </w:r>
          </w:p>
        </w:tc>
        <w:tc>
          <w:tcPr>
            <w:tcW w:w="900" w:type="dxa"/>
          </w:tcPr>
          <w:p w14:paraId="0ADEB1A7" w14:textId="77777777" w:rsidR="00B575B6" w:rsidRDefault="00AE4BEA">
            <w:pPr>
              <w:pStyle w:val="TableParagraph"/>
              <w:spacing w:before="115" w:line="360" w:lineRule="auto"/>
              <w:jc w:val="center"/>
              <w:rPr>
                <w:sz w:val="24"/>
              </w:rPr>
            </w:pPr>
            <w:r>
              <w:rPr>
                <w:spacing w:val="-5"/>
                <w:sz w:val="24"/>
              </w:rPr>
              <w:t>15</w:t>
            </w:r>
          </w:p>
        </w:tc>
      </w:tr>
      <w:tr w:rsidR="00B575B6" w14:paraId="6A1481BE" w14:textId="77777777">
        <w:trPr>
          <w:trHeight w:val="539"/>
        </w:trPr>
        <w:tc>
          <w:tcPr>
            <w:tcW w:w="3615" w:type="dxa"/>
          </w:tcPr>
          <w:p w14:paraId="113F4FBF" w14:textId="77777777" w:rsidR="00B575B6" w:rsidRDefault="00AE4BEA">
            <w:pPr>
              <w:pStyle w:val="TableParagraph"/>
              <w:spacing w:before="118" w:line="360" w:lineRule="auto"/>
              <w:ind w:left="97"/>
              <w:rPr>
                <w:sz w:val="24"/>
              </w:rPr>
            </w:pPr>
            <w:r>
              <w:rPr>
                <w:sz w:val="24"/>
              </w:rPr>
              <w:t xml:space="preserve">Analysis &amp; </w:t>
            </w:r>
            <w:r>
              <w:rPr>
                <w:spacing w:val="-2"/>
                <w:sz w:val="24"/>
              </w:rPr>
              <w:t>justification</w:t>
            </w:r>
          </w:p>
        </w:tc>
        <w:tc>
          <w:tcPr>
            <w:tcW w:w="585" w:type="dxa"/>
          </w:tcPr>
          <w:p w14:paraId="44E31260" w14:textId="77777777" w:rsidR="00B575B6" w:rsidRDefault="00B575B6">
            <w:pPr>
              <w:pStyle w:val="TableParagraph"/>
              <w:spacing w:line="360" w:lineRule="auto"/>
              <w:rPr>
                <w:sz w:val="24"/>
              </w:rPr>
            </w:pPr>
          </w:p>
        </w:tc>
        <w:tc>
          <w:tcPr>
            <w:tcW w:w="810" w:type="dxa"/>
          </w:tcPr>
          <w:p w14:paraId="5644CB5C" w14:textId="77777777" w:rsidR="00B575B6" w:rsidRDefault="00B575B6">
            <w:pPr>
              <w:pStyle w:val="TableParagraph"/>
              <w:spacing w:line="360" w:lineRule="auto"/>
              <w:rPr>
                <w:sz w:val="24"/>
              </w:rPr>
            </w:pPr>
          </w:p>
        </w:tc>
        <w:tc>
          <w:tcPr>
            <w:tcW w:w="1665" w:type="dxa"/>
          </w:tcPr>
          <w:p w14:paraId="283A6423" w14:textId="77777777" w:rsidR="00B575B6" w:rsidRDefault="00AE4BEA">
            <w:pPr>
              <w:pStyle w:val="TableParagraph"/>
              <w:spacing w:before="118" w:line="360" w:lineRule="auto"/>
              <w:jc w:val="center"/>
              <w:rPr>
                <w:sz w:val="24"/>
              </w:rPr>
            </w:pPr>
            <w:r>
              <w:rPr>
                <w:spacing w:val="-2"/>
                <w:sz w:val="24"/>
              </w:rPr>
              <w:t>L4/L5</w:t>
            </w:r>
          </w:p>
        </w:tc>
        <w:tc>
          <w:tcPr>
            <w:tcW w:w="900" w:type="dxa"/>
          </w:tcPr>
          <w:p w14:paraId="632052C7" w14:textId="77777777" w:rsidR="00B575B6" w:rsidRDefault="00AE4BEA">
            <w:pPr>
              <w:pStyle w:val="TableParagraph"/>
              <w:spacing w:before="118" w:line="360" w:lineRule="auto"/>
              <w:jc w:val="center"/>
              <w:rPr>
                <w:sz w:val="24"/>
              </w:rPr>
            </w:pPr>
            <w:r>
              <w:rPr>
                <w:spacing w:val="-5"/>
                <w:sz w:val="24"/>
              </w:rPr>
              <w:t>15</w:t>
            </w:r>
          </w:p>
        </w:tc>
      </w:tr>
      <w:tr w:rsidR="00B575B6" w14:paraId="25088995" w14:textId="77777777">
        <w:trPr>
          <w:trHeight w:val="524"/>
        </w:trPr>
        <w:tc>
          <w:tcPr>
            <w:tcW w:w="3615" w:type="dxa"/>
          </w:tcPr>
          <w:p w14:paraId="2FC253FB" w14:textId="77777777" w:rsidR="00B575B6" w:rsidRDefault="00AE4BEA">
            <w:pPr>
              <w:pStyle w:val="TableParagraph"/>
              <w:spacing w:before="105" w:line="360" w:lineRule="auto"/>
              <w:ind w:left="97"/>
              <w:rPr>
                <w:sz w:val="24"/>
              </w:rPr>
            </w:pPr>
            <w:r>
              <w:rPr>
                <w:sz w:val="24"/>
              </w:rPr>
              <w:t xml:space="preserve">Broader </w:t>
            </w:r>
            <w:r>
              <w:rPr>
                <w:spacing w:val="-2"/>
                <w:sz w:val="24"/>
              </w:rPr>
              <w:t>considerations</w:t>
            </w:r>
          </w:p>
        </w:tc>
        <w:tc>
          <w:tcPr>
            <w:tcW w:w="585" w:type="dxa"/>
          </w:tcPr>
          <w:p w14:paraId="4D1C849F" w14:textId="77777777" w:rsidR="00B575B6" w:rsidRDefault="00B575B6">
            <w:pPr>
              <w:pStyle w:val="TableParagraph"/>
              <w:spacing w:line="360" w:lineRule="auto"/>
              <w:rPr>
                <w:sz w:val="24"/>
              </w:rPr>
            </w:pPr>
          </w:p>
        </w:tc>
        <w:tc>
          <w:tcPr>
            <w:tcW w:w="810" w:type="dxa"/>
          </w:tcPr>
          <w:p w14:paraId="5A18A9B1" w14:textId="77777777" w:rsidR="00B575B6" w:rsidRDefault="00B575B6">
            <w:pPr>
              <w:pStyle w:val="TableParagraph"/>
              <w:spacing w:line="360" w:lineRule="auto"/>
              <w:rPr>
                <w:sz w:val="24"/>
              </w:rPr>
            </w:pPr>
          </w:p>
        </w:tc>
        <w:tc>
          <w:tcPr>
            <w:tcW w:w="1665" w:type="dxa"/>
          </w:tcPr>
          <w:p w14:paraId="7F32D4A5" w14:textId="77777777" w:rsidR="00B575B6" w:rsidRDefault="00AE4BEA">
            <w:pPr>
              <w:pStyle w:val="TableParagraph"/>
              <w:spacing w:before="105" w:line="360" w:lineRule="auto"/>
              <w:jc w:val="center"/>
              <w:rPr>
                <w:sz w:val="24"/>
              </w:rPr>
            </w:pPr>
            <w:r>
              <w:rPr>
                <w:spacing w:val="-2"/>
                <w:sz w:val="24"/>
              </w:rPr>
              <w:t>L4/L5</w:t>
            </w:r>
          </w:p>
        </w:tc>
        <w:tc>
          <w:tcPr>
            <w:tcW w:w="900" w:type="dxa"/>
          </w:tcPr>
          <w:p w14:paraId="5C14CCFA" w14:textId="77777777" w:rsidR="00B575B6" w:rsidRDefault="00AE4BEA">
            <w:pPr>
              <w:pStyle w:val="TableParagraph"/>
              <w:spacing w:before="105" w:line="360" w:lineRule="auto"/>
              <w:jc w:val="center"/>
              <w:rPr>
                <w:sz w:val="24"/>
              </w:rPr>
            </w:pPr>
            <w:r>
              <w:rPr>
                <w:spacing w:val="-10"/>
                <w:sz w:val="24"/>
              </w:rPr>
              <w:t>5</w:t>
            </w:r>
          </w:p>
        </w:tc>
      </w:tr>
      <w:tr w:rsidR="00B575B6" w14:paraId="5705B05F" w14:textId="77777777">
        <w:trPr>
          <w:trHeight w:val="524"/>
        </w:trPr>
        <w:tc>
          <w:tcPr>
            <w:tcW w:w="3615" w:type="dxa"/>
          </w:tcPr>
          <w:p w14:paraId="5392EF25" w14:textId="77777777" w:rsidR="00B575B6" w:rsidRDefault="00AE4BEA">
            <w:pPr>
              <w:pStyle w:val="TableParagraph"/>
              <w:spacing w:before="108" w:line="360" w:lineRule="auto"/>
              <w:ind w:left="97"/>
              <w:rPr>
                <w:sz w:val="24"/>
              </w:rPr>
            </w:pPr>
            <w:r>
              <w:rPr>
                <w:sz w:val="24"/>
              </w:rPr>
              <w:t xml:space="preserve">Documentation &amp; </w:t>
            </w:r>
            <w:r>
              <w:rPr>
                <w:spacing w:val="-2"/>
                <w:sz w:val="24"/>
              </w:rPr>
              <w:t>reflection</w:t>
            </w:r>
          </w:p>
        </w:tc>
        <w:tc>
          <w:tcPr>
            <w:tcW w:w="585" w:type="dxa"/>
          </w:tcPr>
          <w:p w14:paraId="46ED4C5C" w14:textId="77777777" w:rsidR="00B575B6" w:rsidRDefault="00B575B6">
            <w:pPr>
              <w:pStyle w:val="TableParagraph"/>
              <w:spacing w:line="360" w:lineRule="auto"/>
              <w:rPr>
                <w:sz w:val="24"/>
              </w:rPr>
            </w:pPr>
          </w:p>
        </w:tc>
        <w:tc>
          <w:tcPr>
            <w:tcW w:w="810" w:type="dxa"/>
          </w:tcPr>
          <w:p w14:paraId="1897512C" w14:textId="77777777" w:rsidR="00B575B6" w:rsidRDefault="00B575B6">
            <w:pPr>
              <w:pStyle w:val="TableParagraph"/>
              <w:spacing w:line="360" w:lineRule="auto"/>
              <w:rPr>
                <w:sz w:val="24"/>
              </w:rPr>
            </w:pPr>
          </w:p>
        </w:tc>
        <w:tc>
          <w:tcPr>
            <w:tcW w:w="1665" w:type="dxa"/>
          </w:tcPr>
          <w:p w14:paraId="0011C01B" w14:textId="77777777" w:rsidR="00B575B6" w:rsidRDefault="00AE4BEA">
            <w:pPr>
              <w:pStyle w:val="TableParagraph"/>
              <w:spacing w:before="108" w:line="360" w:lineRule="auto"/>
              <w:jc w:val="center"/>
              <w:rPr>
                <w:sz w:val="24"/>
              </w:rPr>
            </w:pPr>
            <w:r>
              <w:rPr>
                <w:spacing w:val="-2"/>
                <w:sz w:val="24"/>
              </w:rPr>
              <w:t>L3/L4</w:t>
            </w:r>
          </w:p>
        </w:tc>
        <w:tc>
          <w:tcPr>
            <w:tcW w:w="900" w:type="dxa"/>
          </w:tcPr>
          <w:p w14:paraId="44038B59" w14:textId="77777777" w:rsidR="00B575B6" w:rsidRDefault="00AE4BEA">
            <w:pPr>
              <w:pStyle w:val="TableParagraph"/>
              <w:spacing w:before="108" w:line="360" w:lineRule="auto"/>
              <w:jc w:val="center"/>
              <w:rPr>
                <w:sz w:val="24"/>
              </w:rPr>
            </w:pPr>
            <w:r>
              <w:rPr>
                <w:spacing w:val="-10"/>
                <w:sz w:val="24"/>
              </w:rPr>
              <w:t>5</w:t>
            </w:r>
          </w:p>
        </w:tc>
      </w:tr>
    </w:tbl>
    <w:p w14:paraId="104C083A" w14:textId="77777777" w:rsidR="00B575B6" w:rsidRDefault="00AE4BEA">
      <w:pPr>
        <w:spacing w:before="254" w:line="360" w:lineRule="auto"/>
        <w:ind w:left="22" w:right="454"/>
        <w:rPr>
          <w:sz w:val="24"/>
        </w:rPr>
      </w:pPr>
      <w:r>
        <w:rPr>
          <w:b/>
          <w:sz w:val="24"/>
        </w:rPr>
        <w:t>Note:</w:t>
      </w:r>
      <w:r>
        <w:rPr>
          <w:b/>
          <w:spacing w:val="-3"/>
          <w:sz w:val="24"/>
        </w:rPr>
        <w:t xml:space="preserve"> </w:t>
      </w:r>
      <w:r>
        <w:rPr>
          <w:sz w:val="24"/>
        </w:rPr>
        <w:t>Faculty</w:t>
      </w:r>
      <w:r>
        <w:rPr>
          <w:spacing w:val="-3"/>
          <w:sz w:val="24"/>
        </w:rPr>
        <w:t xml:space="preserve"> </w:t>
      </w:r>
      <w:r>
        <w:rPr>
          <w:sz w:val="24"/>
        </w:rPr>
        <w:t>shall</w:t>
      </w:r>
      <w:r>
        <w:rPr>
          <w:spacing w:val="-3"/>
          <w:sz w:val="24"/>
        </w:rPr>
        <w:t xml:space="preserve"> </w:t>
      </w:r>
      <w:r>
        <w:rPr>
          <w:sz w:val="24"/>
        </w:rPr>
        <w:t>map</w:t>
      </w:r>
      <w:r>
        <w:rPr>
          <w:spacing w:val="-3"/>
          <w:sz w:val="24"/>
        </w:rPr>
        <w:t xml:space="preserve"> </w:t>
      </w:r>
      <w:r>
        <w:rPr>
          <w:sz w:val="24"/>
        </w:rPr>
        <w:t>only</w:t>
      </w:r>
      <w:r>
        <w:rPr>
          <w:spacing w:val="-3"/>
          <w:sz w:val="24"/>
        </w:rPr>
        <w:t xml:space="preserve"> </w:t>
      </w:r>
      <w:r>
        <w:rPr>
          <w:sz w:val="24"/>
        </w:rPr>
        <w:t>the</w:t>
      </w:r>
      <w:r>
        <w:rPr>
          <w:spacing w:val="-3"/>
          <w:sz w:val="24"/>
        </w:rPr>
        <w:t xml:space="preserve"> </w:t>
      </w:r>
      <w:r>
        <w:rPr>
          <w:sz w:val="24"/>
        </w:rPr>
        <w:t>POs</w:t>
      </w:r>
      <w:r>
        <w:rPr>
          <w:spacing w:val="-3"/>
          <w:sz w:val="24"/>
        </w:rPr>
        <w:t xml:space="preserve"> </w:t>
      </w:r>
      <w:r>
        <w:rPr>
          <w:sz w:val="24"/>
        </w:rPr>
        <w:t>and</w:t>
      </w:r>
      <w:r>
        <w:rPr>
          <w:spacing w:val="-3"/>
          <w:sz w:val="24"/>
        </w:rPr>
        <w:t xml:space="preserve"> </w:t>
      </w:r>
      <w:r>
        <w:rPr>
          <w:sz w:val="24"/>
        </w:rPr>
        <w:t>Bloom's</w:t>
      </w:r>
      <w:r>
        <w:rPr>
          <w:spacing w:val="-3"/>
          <w:sz w:val="24"/>
        </w:rPr>
        <w:t xml:space="preserve"> </w:t>
      </w:r>
      <w:r>
        <w:rPr>
          <w:sz w:val="24"/>
        </w:rPr>
        <w:t>levels</w:t>
      </w:r>
      <w:r>
        <w:rPr>
          <w:spacing w:val="-3"/>
          <w:sz w:val="24"/>
        </w:rPr>
        <w:t xml:space="preserve"> </w:t>
      </w:r>
      <w:r>
        <w:rPr>
          <w:sz w:val="24"/>
        </w:rPr>
        <w:t>genuinely</w:t>
      </w:r>
      <w:r>
        <w:rPr>
          <w:spacing w:val="-3"/>
          <w:sz w:val="24"/>
        </w:rPr>
        <w:t xml:space="preserve"> </w:t>
      </w:r>
      <w:r>
        <w:rPr>
          <w:sz w:val="24"/>
        </w:rPr>
        <w:t>assessed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 xml:space="preserve">particular assignment. Every assignment is </w:t>
      </w:r>
      <w:r>
        <w:rPr>
          <w:b/>
          <w:sz w:val="24"/>
        </w:rPr>
        <w:t>not required to map to every PO</w:t>
      </w:r>
      <w:r>
        <w:rPr>
          <w:sz w:val="24"/>
        </w:rPr>
        <w:t>.</w:t>
      </w:r>
    </w:p>
    <w:p w14:paraId="4FE45922" w14:textId="77777777" w:rsidR="00B575B6" w:rsidRDefault="00AE4BEA">
      <w:pPr>
        <w:pStyle w:val="Heading1"/>
        <w:numPr>
          <w:ilvl w:val="0"/>
          <w:numId w:val="2"/>
        </w:numPr>
        <w:tabs>
          <w:tab w:val="left" w:pos="378"/>
        </w:tabs>
        <w:spacing w:before="152" w:line="360" w:lineRule="auto"/>
        <w:ind w:left="22" w:right="3535" w:firstLine="0"/>
      </w:pPr>
      <w:r>
        <w:t>Faculty</w:t>
      </w:r>
      <w:r>
        <w:rPr>
          <w:spacing w:val="-11"/>
        </w:rPr>
        <w:t xml:space="preserve"> </w:t>
      </w:r>
      <w:r>
        <w:t>Evaluation</w:t>
      </w:r>
      <w:r>
        <w:rPr>
          <w:spacing w:val="-11"/>
        </w:rPr>
        <w:t xml:space="preserve"> </w:t>
      </w:r>
      <w:r>
        <w:t>&amp;</w:t>
      </w:r>
      <w:r>
        <w:rPr>
          <w:spacing w:val="-11"/>
        </w:rPr>
        <w:t xml:space="preserve"> </w:t>
      </w:r>
      <w:r>
        <w:t>Continuous</w:t>
      </w:r>
      <w:r>
        <w:rPr>
          <w:spacing w:val="-11"/>
        </w:rPr>
        <w:t xml:space="preserve"> </w:t>
      </w:r>
      <w:r>
        <w:t>Improvement CO Attainment</w:t>
      </w:r>
    </w:p>
    <w:p w14:paraId="063C52CF" w14:textId="77777777" w:rsidR="00B575B6" w:rsidRDefault="00B575B6">
      <w:pPr>
        <w:pStyle w:val="BodyText"/>
        <w:spacing w:before="1" w:line="360" w:lineRule="auto"/>
        <w:ind w:left="0" w:firstLine="0"/>
        <w:rPr>
          <w:b/>
          <w:sz w:val="11"/>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2175"/>
        <w:gridCol w:w="1560"/>
      </w:tblGrid>
      <w:tr w:rsidR="00B575B6" w14:paraId="059076FD" w14:textId="77777777">
        <w:trPr>
          <w:trHeight w:val="524"/>
        </w:trPr>
        <w:tc>
          <w:tcPr>
            <w:tcW w:w="2175" w:type="dxa"/>
          </w:tcPr>
          <w:p w14:paraId="5341806D" w14:textId="77777777" w:rsidR="00B575B6" w:rsidRDefault="00AE4BEA">
            <w:pPr>
              <w:pStyle w:val="TableParagraph"/>
              <w:spacing w:before="105" w:line="360" w:lineRule="auto"/>
              <w:ind w:left="103"/>
              <w:rPr>
                <w:b/>
                <w:sz w:val="24"/>
              </w:rPr>
            </w:pPr>
            <w:r>
              <w:rPr>
                <w:b/>
                <w:sz w:val="24"/>
              </w:rPr>
              <w:t xml:space="preserve">Performance </w:t>
            </w:r>
            <w:r>
              <w:rPr>
                <w:b/>
                <w:spacing w:val="-2"/>
                <w:sz w:val="24"/>
              </w:rPr>
              <w:t>Level</w:t>
            </w:r>
          </w:p>
        </w:tc>
        <w:tc>
          <w:tcPr>
            <w:tcW w:w="1560" w:type="dxa"/>
          </w:tcPr>
          <w:p w14:paraId="12E8BC67" w14:textId="77777777" w:rsidR="00B575B6" w:rsidRDefault="00AE4BEA">
            <w:pPr>
              <w:pStyle w:val="TableParagraph"/>
              <w:spacing w:before="105" w:line="360" w:lineRule="auto"/>
              <w:jc w:val="center"/>
              <w:rPr>
                <w:b/>
                <w:sz w:val="24"/>
              </w:rPr>
            </w:pPr>
            <w:r>
              <w:rPr>
                <w:b/>
                <w:spacing w:val="-2"/>
                <w:sz w:val="24"/>
              </w:rPr>
              <w:t>Criterion</w:t>
            </w:r>
          </w:p>
        </w:tc>
      </w:tr>
      <w:tr w:rsidR="00B575B6" w14:paraId="4F9323F9" w14:textId="77777777">
        <w:trPr>
          <w:trHeight w:val="524"/>
        </w:trPr>
        <w:tc>
          <w:tcPr>
            <w:tcW w:w="2175" w:type="dxa"/>
          </w:tcPr>
          <w:p w14:paraId="12318AE6" w14:textId="77777777" w:rsidR="00B575B6" w:rsidRDefault="00AE4BEA">
            <w:pPr>
              <w:pStyle w:val="TableParagraph"/>
              <w:spacing w:before="108" w:line="360" w:lineRule="auto"/>
              <w:ind w:left="97"/>
              <w:rPr>
                <w:sz w:val="24"/>
              </w:rPr>
            </w:pPr>
            <w:r>
              <w:rPr>
                <w:sz w:val="24"/>
              </w:rPr>
              <w:t xml:space="preserve">Level </w:t>
            </w:r>
            <w:r>
              <w:rPr>
                <w:spacing w:val="-10"/>
                <w:sz w:val="24"/>
              </w:rPr>
              <w:t>3</w:t>
            </w:r>
          </w:p>
        </w:tc>
        <w:tc>
          <w:tcPr>
            <w:tcW w:w="1560" w:type="dxa"/>
          </w:tcPr>
          <w:p w14:paraId="11AA5BDF" w14:textId="77777777" w:rsidR="00B575B6" w:rsidRDefault="00AE4BEA">
            <w:pPr>
              <w:pStyle w:val="TableParagraph"/>
              <w:spacing w:before="108" w:line="360" w:lineRule="auto"/>
              <w:jc w:val="center"/>
              <w:rPr>
                <w:sz w:val="24"/>
              </w:rPr>
            </w:pPr>
            <w:r>
              <w:rPr>
                <w:sz w:val="24"/>
              </w:rPr>
              <w:t xml:space="preserve">≥ </w:t>
            </w:r>
            <w:r>
              <w:rPr>
                <w:spacing w:val="-5"/>
                <w:sz w:val="24"/>
              </w:rPr>
              <w:t>70%</w:t>
            </w:r>
          </w:p>
        </w:tc>
      </w:tr>
      <w:tr w:rsidR="00B575B6" w14:paraId="16C1FD4B" w14:textId="77777777">
        <w:trPr>
          <w:trHeight w:val="524"/>
        </w:trPr>
        <w:tc>
          <w:tcPr>
            <w:tcW w:w="2175" w:type="dxa"/>
          </w:tcPr>
          <w:p w14:paraId="5AD7D681" w14:textId="77777777" w:rsidR="00B575B6" w:rsidRDefault="00AE4BEA">
            <w:pPr>
              <w:pStyle w:val="TableParagraph"/>
              <w:spacing w:before="110" w:line="360" w:lineRule="auto"/>
              <w:ind w:left="97"/>
              <w:rPr>
                <w:sz w:val="24"/>
              </w:rPr>
            </w:pPr>
            <w:r>
              <w:rPr>
                <w:sz w:val="24"/>
              </w:rPr>
              <w:t xml:space="preserve">Level </w:t>
            </w:r>
            <w:r>
              <w:rPr>
                <w:spacing w:val="-10"/>
                <w:sz w:val="24"/>
              </w:rPr>
              <w:t>2</w:t>
            </w:r>
          </w:p>
        </w:tc>
        <w:tc>
          <w:tcPr>
            <w:tcW w:w="1560" w:type="dxa"/>
          </w:tcPr>
          <w:p w14:paraId="254D04E8" w14:textId="77777777" w:rsidR="00B575B6" w:rsidRDefault="00AE4BEA">
            <w:pPr>
              <w:pStyle w:val="TableParagraph"/>
              <w:spacing w:before="110" w:line="360" w:lineRule="auto"/>
              <w:jc w:val="center"/>
              <w:rPr>
                <w:sz w:val="24"/>
              </w:rPr>
            </w:pPr>
            <w:r>
              <w:rPr>
                <w:sz w:val="24"/>
              </w:rPr>
              <w:t>60–</w:t>
            </w:r>
            <w:r>
              <w:rPr>
                <w:spacing w:val="-5"/>
                <w:sz w:val="24"/>
              </w:rPr>
              <w:t>69%</w:t>
            </w:r>
          </w:p>
        </w:tc>
      </w:tr>
      <w:tr w:rsidR="00B575B6" w14:paraId="34CDB5D6" w14:textId="77777777">
        <w:trPr>
          <w:trHeight w:val="524"/>
        </w:trPr>
        <w:tc>
          <w:tcPr>
            <w:tcW w:w="2175" w:type="dxa"/>
          </w:tcPr>
          <w:p w14:paraId="2B1EE4E3" w14:textId="77777777" w:rsidR="00B575B6" w:rsidRDefault="00AE4BEA">
            <w:pPr>
              <w:pStyle w:val="TableParagraph"/>
              <w:spacing w:before="112" w:line="360" w:lineRule="auto"/>
              <w:ind w:left="97"/>
              <w:rPr>
                <w:sz w:val="24"/>
              </w:rPr>
            </w:pPr>
            <w:r>
              <w:rPr>
                <w:sz w:val="24"/>
              </w:rPr>
              <w:t xml:space="preserve">Level </w:t>
            </w:r>
            <w:r>
              <w:rPr>
                <w:spacing w:val="-10"/>
                <w:sz w:val="24"/>
              </w:rPr>
              <w:t>1</w:t>
            </w:r>
          </w:p>
        </w:tc>
        <w:tc>
          <w:tcPr>
            <w:tcW w:w="1560" w:type="dxa"/>
          </w:tcPr>
          <w:p w14:paraId="5B3FAC9C" w14:textId="77777777" w:rsidR="00B575B6" w:rsidRDefault="00AE4BEA">
            <w:pPr>
              <w:pStyle w:val="TableParagraph"/>
              <w:spacing w:before="112" w:line="360" w:lineRule="auto"/>
              <w:jc w:val="center"/>
              <w:rPr>
                <w:sz w:val="24"/>
              </w:rPr>
            </w:pPr>
            <w:r>
              <w:rPr>
                <w:sz w:val="24"/>
              </w:rPr>
              <w:t>50–</w:t>
            </w:r>
            <w:r>
              <w:rPr>
                <w:spacing w:val="-5"/>
                <w:sz w:val="24"/>
              </w:rPr>
              <w:t>59%</w:t>
            </w:r>
          </w:p>
        </w:tc>
      </w:tr>
      <w:tr w:rsidR="00B575B6" w14:paraId="09125256" w14:textId="77777777">
        <w:trPr>
          <w:trHeight w:val="524"/>
        </w:trPr>
        <w:tc>
          <w:tcPr>
            <w:tcW w:w="2175" w:type="dxa"/>
          </w:tcPr>
          <w:p w14:paraId="52C5B26D" w14:textId="77777777" w:rsidR="00B575B6" w:rsidRDefault="00AE4BEA">
            <w:pPr>
              <w:pStyle w:val="TableParagraph"/>
              <w:spacing w:before="115" w:line="360" w:lineRule="auto"/>
              <w:ind w:left="97"/>
              <w:rPr>
                <w:sz w:val="24"/>
              </w:rPr>
            </w:pPr>
            <w:r>
              <w:rPr>
                <w:sz w:val="24"/>
              </w:rPr>
              <w:t xml:space="preserve">Level </w:t>
            </w:r>
            <w:r>
              <w:rPr>
                <w:spacing w:val="-10"/>
                <w:sz w:val="24"/>
              </w:rPr>
              <w:t>0</w:t>
            </w:r>
          </w:p>
        </w:tc>
        <w:tc>
          <w:tcPr>
            <w:tcW w:w="1560" w:type="dxa"/>
          </w:tcPr>
          <w:p w14:paraId="055AD7B8" w14:textId="77777777" w:rsidR="00B575B6" w:rsidRDefault="00AE4BEA">
            <w:pPr>
              <w:pStyle w:val="TableParagraph"/>
              <w:spacing w:before="115" w:line="360" w:lineRule="auto"/>
              <w:jc w:val="center"/>
              <w:rPr>
                <w:sz w:val="24"/>
              </w:rPr>
            </w:pPr>
            <w:r>
              <w:rPr>
                <w:sz w:val="24"/>
              </w:rPr>
              <w:t xml:space="preserve">&lt; </w:t>
            </w:r>
            <w:r>
              <w:rPr>
                <w:spacing w:val="-5"/>
                <w:sz w:val="24"/>
              </w:rPr>
              <w:t>50%</w:t>
            </w:r>
          </w:p>
        </w:tc>
      </w:tr>
    </w:tbl>
    <w:p w14:paraId="1EED7254" w14:textId="77777777" w:rsidR="00B575B6" w:rsidRDefault="00AE4BEA">
      <w:pPr>
        <w:tabs>
          <w:tab w:val="left" w:pos="2962"/>
          <w:tab w:val="left" w:pos="4219"/>
        </w:tabs>
        <w:spacing w:before="257" w:line="360" w:lineRule="auto"/>
        <w:ind w:left="22"/>
        <w:rPr>
          <w:sz w:val="24"/>
        </w:rPr>
      </w:pPr>
      <w:r>
        <w:rPr>
          <w:b/>
          <w:sz w:val="24"/>
        </w:rPr>
        <w:t>Target</w:t>
      </w:r>
      <w:r>
        <w:rPr>
          <w:b/>
          <w:spacing w:val="-12"/>
          <w:sz w:val="24"/>
        </w:rPr>
        <w:t xml:space="preserve"> </w:t>
      </w:r>
      <w:r>
        <w:rPr>
          <w:b/>
          <w:sz w:val="24"/>
        </w:rPr>
        <w:t>CO</w:t>
      </w:r>
      <w:r>
        <w:rPr>
          <w:b/>
          <w:spacing w:val="-11"/>
          <w:sz w:val="24"/>
        </w:rPr>
        <w:t xml:space="preserve"> </w:t>
      </w:r>
      <w:r>
        <w:rPr>
          <w:b/>
          <w:spacing w:val="-2"/>
          <w:sz w:val="24"/>
        </w:rPr>
        <w:t>Attainment:</w:t>
      </w:r>
      <w:r>
        <w:rPr>
          <w:b/>
          <w:sz w:val="24"/>
        </w:rPr>
        <w:tab/>
      </w:r>
      <w:r>
        <w:rPr>
          <w:sz w:val="24"/>
          <w:u w:val="single"/>
        </w:rPr>
        <w:tab/>
      </w:r>
    </w:p>
    <w:p w14:paraId="1647C620" w14:textId="77777777" w:rsidR="00B575B6" w:rsidRDefault="00B575B6">
      <w:pPr>
        <w:pStyle w:val="BodyText"/>
        <w:spacing w:before="5" w:line="360" w:lineRule="auto"/>
        <w:ind w:left="0" w:firstLine="0"/>
      </w:pPr>
    </w:p>
    <w:p w14:paraId="5A8889A6" w14:textId="77777777" w:rsidR="00B575B6" w:rsidRDefault="00AE4BEA">
      <w:pPr>
        <w:tabs>
          <w:tab w:val="left" w:pos="2962"/>
          <w:tab w:val="left" w:pos="4219"/>
        </w:tabs>
        <w:spacing w:line="360" w:lineRule="auto"/>
        <w:ind w:left="22"/>
        <w:rPr>
          <w:sz w:val="24"/>
        </w:rPr>
      </w:pPr>
      <w:r>
        <w:rPr>
          <w:b/>
          <w:sz w:val="24"/>
        </w:rPr>
        <w:t xml:space="preserve">Actual CO </w:t>
      </w:r>
      <w:r>
        <w:rPr>
          <w:b/>
          <w:spacing w:val="-2"/>
          <w:sz w:val="24"/>
        </w:rPr>
        <w:t>Attainment:</w:t>
      </w:r>
      <w:r>
        <w:rPr>
          <w:b/>
          <w:sz w:val="24"/>
        </w:rPr>
        <w:tab/>
      </w:r>
      <w:r>
        <w:rPr>
          <w:sz w:val="24"/>
          <w:u w:val="single"/>
        </w:rPr>
        <w:tab/>
      </w:r>
    </w:p>
    <w:p w14:paraId="43157ED8" w14:textId="77777777" w:rsidR="00B575B6" w:rsidRDefault="00B575B6">
      <w:pPr>
        <w:pStyle w:val="BodyText"/>
        <w:spacing w:before="0" w:line="360" w:lineRule="auto"/>
        <w:ind w:left="0" w:firstLine="0"/>
        <w:rPr>
          <w:sz w:val="28"/>
        </w:rPr>
      </w:pPr>
    </w:p>
    <w:p w14:paraId="2AB000A2" w14:textId="77777777" w:rsidR="00B575B6" w:rsidRDefault="00AE4BEA">
      <w:pPr>
        <w:pStyle w:val="Heading1"/>
        <w:spacing w:line="360" w:lineRule="auto"/>
      </w:pPr>
      <w:r>
        <w:t>Faculty</w:t>
      </w:r>
      <w:r>
        <w:rPr>
          <w:spacing w:val="-3"/>
        </w:rPr>
        <w:t xml:space="preserve"> </w:t>
      </w:r>
      <w:r>
        <w:rPr>
          <w:spacing w:val="-2"/>
        </w:rPr>
        <w:t>Analysis</w:t>
      </w:r>
    </w:p>
    <w:p w14:paraId="3D150A5D" w14:textId="77777777" w:rsidR="00B575B6" w:rsidRDefault="00AE4BEA">
      <w:pPr>
        <w:spacing w:before="288" w:line="360" w:lineRule="auto"/>
        <w:ind w:left="22" w:right="4938"/>
        <w:rPr>
          <w:b/>
          <w:sz w:val="24"/>
        </w:rPr>
      </w:pPr>
      <w:r>
        <w:rPr>
          <w:b/>
          <w:sz w:val="24"/>
        </w:rPr>
        <w:t>Areas</w:t>
      </w:r>
      <w:r>
        <w:rPr>
          <w:b/>
          <w:spacing w:val="-8"/>
          <w:sz w:val="24"/>
        </w:rPr>
        <w:t xml:space="preserve"> </w:t>
      </w:r>
      <w:r>
        <w:rPr>
          <w:b/>
          <w:sz w:val="24"/>
        </w:rPr>
        <w:t>in</w:t>
      </w:r>
      <w:r>
        <w:rPr>
          <w:b/>
          <w:spacing w:val="-8"/>
          <w:sz w:val="24"/>
        </w:rPr>
        <w:t xml:space="preserve"> </w:t>
      </w:r>
      <w:r>
        <w:rPr>
          <w:b/>
          <w:sz w:val="24"/>
        </w:rPr>
        <w:t>which</w:t>
      </w:r>
      <w:r>
        <w:rPr>
          <w:b/>
          <w:spacing w:val="-8"/>
          <w:sz w:val="24"/>
        </w:rPr>
        <w:t xml:space="preserve"> </w:t>
      </w:r>
      <w:r>
        <w:rPr>
          <w:b/>
          <w:sz w:val="24"/>
        </w:rPr>
        <w:t>students</w:t>
      </w:r>
      <w:r>
        <w:rPr>
          <w:b/>
          <w:spacing w:val="-8"/>
          <w:sz w:val="24"/>
        </w:rPr>
        <w:t xml:space="preserve"> </w:t>
      </w:r>
      <w:r>
        <w:rPr>
          <w:b/>
          <w:sz w:val="24"/>
        </w:rPr>
        <w:t>performed</w:t>
      </w:r>
      <w:r>
        <w:rPr>
          <w:b/>
          <w:spacing w:val="-8"/>
          <w:sz w:val="24"/>
        </w:rPr>
        <w:t xml:space="preserve"> </w:t>
      </w:r>
      <w:r>
        <w:rPr>
          <w:b/>
          <w:sz w:val="24"/>
        </w:rPr>
        <w:t>well: Areas requiring improvement:</w:t>
      </w:r>
    </w:p>
    <w:p w14:paraId="6B3B5E82" w14:textId="77777777" w:rsidR="00B575B6" w:rsidRDefault="00AE4BEA">
      <w:pPr>
        <w:spacing w:line="360" w:lineRule="auto"/>
        <w:ind w:left="22"/>
        <w:rPr>
          <w:b/>
          <w:sz w:val="24"/>
        </w:rPr>
      </w:pPr>
      <w:r>
        <w:rPr>
          <w:b/>
          <w:sz w:val="24"/>
        </w:rPr>
        <w:t>Corrective</w:t>
      </w:r>
      <w:r>
        <w:rPr>
          <w:b/>
          <w:spacing w:val="-4"/>
          <w:sz w:val="24"/>
        </w:rPr>
        <w:t xml:space="preserve"> </w:t>
      </w:r>
      <w:r>
        <w:rPr>
          <w:b/>
          <w:sz w:val="24"/>
        </w:rPr>
        <w:t>/</w:t>
      </w:r>
      <w:r>
        <w:rPr>
          <w:b/>
          <w:spacing w:val="-3"/>
          <w:sz w:val="24"/>
        </w:rPr>
        <w:t xml:space="preserve"> </w:t>
      </w:r>
      <w:r>
        <w:rPr>
          <w:b/>
          <w:sz w:val="24"/>
        </w:rPr>
        <w:t>Improvement</w:t>
      </w:r>
      <w:r>
        <w:rPr>
          <w:b/>
          <w:spacing w:val="-3"/>
          <w:sz w:val="24"/>
        </w:rPr>
        <w:t xml:space="preserve"> </w:t>
      </w:r>
      <w:r>
        <w:rPr>
          <w:b/>
          <w:spacing w:val="-2"/>
          <w:sz w:val="24"/>
        </w:rPr>
        <w:t>Action:</w:t>
      </w:r>
    </w:p>
    <w:p w14:paraId="5FA5A16D" w14:textId="77777777" w:rsidR="00B575B6" w:rsidRDefault="00B575B6">
      <w:pPr>
        <w:spacing w:line="360" w:lineRule="auto"/>
        <w:rPr>
          <w:b/>
          <w:sz w:val="24"/>
        </w:rPr>
        <w:sectPr w:rsidR="00B575B6">
          <w:pgSz w:w="11920" w:h="16860"/>
          <w:pgMar w:top="1360" w:right="850" w:bottom="280" w:left="1417" w:header="720" w:footer="720" w:gutter="0"/>
          <w:cols w:space="720"/>
        </w:sectPr>
      </w:pPr>
    </w:p>
    <w:p w14:paraId="702ECAB5" w14:textId="77777777" w:rsidR="00B575B6" w:rsidRDefault="00AE4BEA">
      <w:pPr>
        <w:spacing w:before="62" w:line="360" w:lineRule="auto"/>
        <w:ind w:left="22"/>
        <w:rPr>
          <w:b/>
          <w:sz w:val="24"/>
        </w:rPr>
      </w:pPr>
      <w:r>
        <w:rPr>
          <w:b/>
          <w:sz w:val="24"/>
        </w:rPr>
        <w:lastRenderedPageBreak/>
        <w:t xml:space="preserve">Action to be implemented in the next </w:t>
      </w:r>
      <w:r>
        <w:rPr>
          <w:b/>
          <w:spacing w:val="-2"/>
          <w:sz w:val="24"/>
        </w:rPr>
        <w:t>offering:</w:t>
      </w:r>
    </w:p>
    <w:p w14:paraId="4E23621C" w14:textId="77777777" w:rsidR="00B575B6" w:rsidRDefault="00B575B6">
      <w:pPr>
        <w:pStyle w:val="BodyText"/>
        <w:spacing w:before="245" w:line="360" w:lineRule="auto"/>
        <w:ind w:left="0" w:firstLine="0"/>
        <w:rPr>
          <w:b/>
        </w:rPr>
      </w:pPr>
    </w:p>
    <w:p w14:paraId="3E77BCCA" w14:textId="77777777" w:rsidR="00B575B6" w:rsidRDefault="00AE4BEA">
      <w:pPr>
        <w:spacing w:before="1" w:line="360" w:lineRule="auto"/>
        <w:ind w:left="22"/>
        <w:rPr>
          <w:b/>
          <w:sz w:val="24"/>
        </w:rPr>
      </w:pPr>
      <w:r>
        <w:rPr>
          <w:b/>
          <w:sz w:val="24"/>
        </w:rPr>
        <w:t xml:space="preserve">Documents to be </w:t>
      </w:r>
      <w:r>
        <w:rPr>
          <w:b/>
          <w:spacing w:val="-2"/>
          <w:sz w:val="24"/>
        </w:rPr>
        <w:t>Maintained</w:t>
      </w:r>
    </w:p>
    <w:p w14:paraId="12926B73" w14:textId="77777777" w:rsidR="00B575B6" w:rsidRDefault="00B575B6">
      <w:pPr>
        <w:pStyle w:val="BodyText"/>
        <w:spacing w:before="5" w:line="360" w:lineRule="auto"/>
        <w:ind w:left="0" w:firstLine="0"/>
        <w:rPr>
          <w:b/>
        </w:rPr>
      </w:pPr>
    </w:p>
    <w:p w14:paraId="1630DAFE" w14:textId="77777777" w:rsidR="00B575B6" w:rsidRDefault="00AE4BEA">
      <w:pPr>
        <w:pStyle w:val="BodyText"/>
        <w:spacing w:before="0" w:line="360" w:lineRule="auto"/>
        <w:ind w:left="22" w:firstLine="0"/>
      </w:pPr>
      <w:r>
        <w:t xml:space="preserve">The department/course faculty shall </w:t>
      </w:r>
      <w:r>
        <w:rPr>
          <w:spacing w:val="-2"/>
        </w:rPr>
        <w:t>maintain:</w:t>
      </w:r>
    </w:p>
    <w:p w14:paraId="6B4E0F4C" w14:textId="77777777" w:rsidR="00B575B6" w:rsidRDefault="00B575B6">
      <w:pPr>
        <w:pStyle w:val="BodyText"/>
        <w:spacing w:before="5" w:line="360" w:lineRule="auto"/>
        <w:ind w:left="0" w:firstLine="0"/>
      </w:pPr>
    </w:p>
    <w:p w14:paraId="2CADCC53" w14:textId="77777777" w:rsidR="00B575B6" w:rsidRDefault="00AE4BEA">
      <w:pPr>
        <w:pStyle w:val="ListParagraph"/>
        <w:numPr>
          <w:ilvl w:val="0"/>
          <w:numId w:val="7"/>
        </w:numPr>
        <w:tabs>
          <w:tab w:val="left" w:pos="742"/>
        </w:tabs>
        <w:spacing w:before="0" w:line="360" w:lineRule="auto"/>
        <w:ind w:left="742"/>
        <w:rPr>
          <w:sz w:val="24"/>
        </w:rPr>
      </w:pPr>
      <w:r>
        <w:rPr>
          <w:sz w:val="24"/>
        </w:rPr>
        <w:t xml:space="preserve">Assignment question/problem </w:t>
      </w:r>
      <w:r>
        <w:rPr>
          <w:spacing w:val="-2"/>
          <w:sz w:val="24"/>
        </w:rPr>
        <w:t>statement</w:t>
      </w:r>
    </w:p>
    <w:p w14:paraId="22844D6B" w14:textId="77777777" w:rsidR="00B575B6" w:rsidRDefault="00AE4BEA">
      <w:pPr>
        <w:pStyle w:val="ListParagraph"/>
        <w:numPr>
          <w:ilvl w:val="0"/>
          <w:numId w:val="7"/>
        </w:numPr>
        <w:tabs>
          <w:tab w:val="left" w:pos="742"/>
        </w:tabs>
        <w:spacing w:before="42" w:line="360" w:lineRule="auto"/>
        <w:ind w:left="742"/>
        <w:rPr>
          <w:sz w:val="24"/>
        </w:rPr>
      </w:pPr>
      <w:r>
        <w:rPr>
          <w:sz w:val="24"/>
        </w:rPr>
        <w:t xml:space="preserve">CO–PO and Bloom's </w:t>
      </w:r>
      <w:r>
        <w:rPr>
          <w:spacing w:val="-2"/>
          <w:sz w:val="24"/>
        </w:rPr>
        <w:t>mapping</w:t>
      </w:r>
    </w:p>
    <w:p w14:paraId="489ABD5D" w14:textId="77777777" w:rsidR="00B575B6" w:rsidRDefault="00AE4BEA">
      <w:pPr>
        <w:pStyle w:val="ListParagraph"/>
        <w:numPr>
          <w:ilvl w:val="0"/>
          <w:numId w:val="7"/>
        </w:numPr>
        <w:tabs>
          <w:tab w:val="left" w:pos="742"/>
        </w:tabs>
        <w:spacing w:before="41" w:line="360" w:lineRule="auto"/>
        <w:ind w:left="742"/>
        <w:rPr>
          <w:sz w:val="24"/>
        </w:rPr>
      </w:pPr>
      <w:r>
        <w:rPr>
          <w:sz w:val="24"/>
        </w:rPr>
        <w:t xml:space="preserve">Assessment </w:t>
      </w:r>
      <w:r>
        <w:rPr>
          <w:spacing w:val="-2"/>
          <w:sz w:val="24"/>
        </w:rPr>
        <w:t>rubric</w:t>
      </w:r>
    </w:p>
    <w:p w14:paraId="735F7B2A" w14:textId="77777777" w:rsidR="00B575B6" w:rsidRDefault="00AE4BEA">
      <w:pPr>
        <w:pStyle w:val="ListParagraph"/>
        <w:numPr>
          <w:ilvl w:val="0"/>
          <w:numId w:val="7"/>
        </w:numPr>
        <w:tabs>
          <w:tab w:val="left" w:pos="742"/>
        </w:tabs>
        <w:spacing w:before="42" w:line="360" w:lineRule="auto"/>
        <w:ind w:left="742"/>
        <w:rPr>
          <w:sz w:val="24"/>
        </w:rPr>
      </w:pPr>
      <w:r>
        <w:rPr>
          <w:sz w:val="24"/>
        </w:rPr>
        <w:t xml:space="preserve">Student </w:t>
      </w:r>
      <w:r>
        <w:rPr>
          <w:spacing w:val="-2"/>
          <w:sz w:val="24"/>
        </w:rPr>
        <w:t>submissions</w:t>
      </w:r>
    </w:p>
    <w:p w14:paraId="3104E70E" w14:textId="77777777" w:rsidR="00B575B6" w:rsidRDefault="00AE4BEA">
      <w:pPr>
        <w:pStyle w:val="ListParagraph"/>
        <w:numPr>
          <w:ilvl w:val="0"/>
          <w:numId w:val="7"/>
        </w:numPr>
        <w:tabs>
          <w:tab w:val="left" w:pos="742"/>
        </w:tabs>
        <w:spacing w:before="41" w:line="360" w:lineRule="auto"/>
        <w:ind w:left="742"/>
        <w:rPr>
          <w:sz w:val="24"/>
        </w:rPr>
      </w:pPr>
      <w:r>
        <w:rPr>
          <w:sz w:val="24"/>
        </w:rPr>
        <w:t>Tool/simulation/experimental</w:t>
      </w:r>
      <w:r>
        <w:rPr>
          <w:spacing w:val="-6"/>
          <w:sz w:val="24"/>
        </w:rPr>
        <w:t xml:space="preserve"> </w:t>
      </w:r>
      <w:r>
        <w:rPr>
          <w:sz w:val="24"/>
        </w:rPr>
        <w:t>evidence,</w:t>
      </w:r>
      <w:r>
        <w:rPr>
          <w:spacing w:val="-6"/>
          <w:sz w:val="24"/>
        </w:rPr>
        <w:t xml:space="preserve"> </w:t>
      </w:r>
      <w:r>
        <w:rPr>
          <w:sz w:val="24"/>
        </w:rPr>
        <w:t>where</w:t>
      </w:r>
      <w:r>
        <w:rPr>
          <w:spacing w:val="-5"/>
          <w:sz w:val="24"/>
        </w:rPr>
        <w:t xml:space="preserve"> </w:t>
      </w:r>
      <w:r>
        <w:rPr>
          <w:spacing w:val="-2"/>
          <w:sz w:val="24"/>
        </w:rPr>
        <w:t>applicable</w:t>
      </w:r>
    </w:p>
    <w:p w14:paraId="2420D409" w14:textId="77777777" w:rsidR="00B575B6" w:rsidRDefault="00AE4BEA">
      <w:pPr>
        <w:pStyle w:val="ListParagraph"/>
        <w:numPr>
          <w:ilvl w:val="0"/>
          <w:numId w:val="7"/>
        </w:numPr>
        <w:tabs>
          <w:tab w:val="left" w:pos="742"/>
        </w:tabs>
        <w:spacing w:before="41" w:line="360" w:lineRule="auto"/>
        <w:ind w:left="742"/>
        <w:rPr>
          <w:sz w:val="24"/>
        </w:rPr>
      </w:pPr>
      <w:r>
        <w:rPr>
          <w:sz w:val="24"/>
        </w:rPr>
        <w:t xml:space="preserve">Evaluated </w:t>
      </w:r>
      <w:r>
        <w:rPr>
          <w:spacing w:val="-2"/>
          <w:sz w:val="24"/>
        </w:rPr>
        <w:t>scripts/reports</w:t>
      </w:r>
    </w:p>
    <w:p w14:paraId="1A732FD8" w14:textId="77777777" w:rsidR="00B575B6" w:rsidRDefault="00AE4BEA">
      <w:pPr>
        <w:pStyle w:val="ListParagraph"/>
        <w:numPr>
          <w:ilvl w:val="0"/>
          <w:numId w:val="7"/>
        </w:numPr>
        <w:tabs>
          <w:tab w:val="left" w:pos="742"/>
        </w:tabs>
        <w:spacing w:before="42" w:line="360" w:lineRule="auto"/>
        <w:ind w:left="742"/>
        <w:rPr>
          <w:sz w:val="24"/>
        </w:rPr>
      </w:pPr>
      <w:r>
        <w:rPr>
          <w:sz w:val="24"/>
        </w:rPr>
        <w:t xml:space="preserve">Marks and rubric-wise </w:t>
      </w:r>
      <w:r>
        <w:rPr>
          <w:spacing w:val="-2"/>
          <w:sz w:val="24"/>
        </w:rPr>
        <w:t>assessment</w:t>
      </w:r>
    </w:p>
    <w:p w14:paraId="4FFF2B63" w14:textId="77777777" w:rsidR="00B575B6" w:rsidRDefault="00AE4BEA">
      <w:pPr>
        <w:pStyle w:val="ListParagraph"/>
        <w:numPr>
          <w:ilvl w:val="0"/>
          <w:numId w:val="7"/>
        </w:numPr>
        <w:tabs>
          <w:tab w:val="left" w:pos="742"/>
        </w:tabs>
        <w:spacing w:before="41" w:line="360" w:lineRule="auto"/>
        <w:ind w:left="742"/>
        <w:rPr>
          <w:sz w:val="24"/>
        </w:rPr>
      </w:pPr>
      <w:r>
        <w:rPr>
          <w:sz w:val="24"/>
        </w:rPr>
        <w:t xml:space="preserve">CO attainment </w:t>
      </w:r>
      <w:r>
        <w:rPr>
          <w:spacing w:val="-2"/>
          <w:sz w:val="24"/>
        </w:rPr>
        <w:t>analysis</w:t>
      </w:r>
    </w:p>
    <w:p w14:paraId="0B305E78" w14:textId="77777777" w:rsidR="00B575B6" w:rsidRDefault="00AE4BEA">
      <w:pPr>
        <w:pStyle w:val="ListParagraph"/>
        <w:numPr>
          <w:ilvl w:val="0"/>
          <w:numId w:val="7"/>
        </w:numPr>
        <w:tabs>
          <w:tab w:val="left" w:pos="742"/>
        </w:tabs>
        <w:spacing w:before="42" w:line="360" w:lineRule="auto"/>
        <w:ind w:left="742"/>
        <w:rPr>
          <w:sz w:val="24"/>
        </w:rPr>
      </w:pPr>
      <w:r>
        <w:rPr>
          <w:sz w:val="24"/>
        </w:rPr>
        <w:t>Sample</w:t>
      </w:r>
      <w:r>
        <w:rPr>
          <w:spacing w:val="-1"/>
          <w:sz w:val="24"/>
        </w:rPr>
        <w:t xml:space="preserve"> </w:t>
      </w:r>
      <w:r>
        <w:rPr>
          <w:sz w:val="24"/>
        </w:rPr>
        <w:t>student</w:t>
      </w:r>
      <w:r>
        <w:rPr>
          <w:spacing w:val="-1"/>
          <w:sz w:val="24"/>
        </w:rPr>
        <w:t xml:space="preserve"> </w:t>
      </w:r>
      <w:r>
        <w:rPr>
          <w:sz w:val="24"/>
        </w:rPr>
        <w:t>work</w:t>
      </w:r>
      <w:r>
        <w:rPr>
          <w:spacing w:val="-1"/>
          <w:sz w:val="24"/>
        </w:rPr>
        <w:t xml:space="preserve"> </w:t>
      </w:r>
      <w:r>
        <w:rPr>
          <w:sz w:val="24"/>
        </w:rPr>
        <w:t>representing</w:t>
      </w:r>
      <w:r>
        <w:rPr>
          <w:spacing w:val="-1"/>
          <w:sz w:val="24"/>
        </w:rPr>
        <w:t xml:space="preserve"> </w:t>
      </w:r>
      <w:r>
        <w:rPr>
          <w:sz w:val="24"/>
        </w:rPr>
        <w:t>different</w:t>
      </w:r>
      <w:r>
        <w:rPr>
          <w:spacing w:val="-1"/>
          <w:sz w:val="24"/>
        </w:rPr>
        <w:t xml:space="preserve"> </w:t>
      </w:r>
      <w:r>
        <w:rPr>
          <w:sz w:val="24"/>
        </w:rPr>
        <w:t xml:space="preserve">performance </w:t>
      </w:r>
      <w:r>
        <w:rPr>
          <w:spacing w:val="-2"/>
          <w:sz w:val="24"/>
        </w:rPr>
        <w:t>levels</w:t>
      </w:r>
    </w:p>
    <w:p w14:paraId="59A4CB7A" w14:textId="77777777" w:rsidR="00B575B6" w:rsidRDefault="00AE4BEA">
      <w:pPr>
        <w:pStyle w:val="ListParagraph"/>
        <w:numPr>
          <w:ilvl w:val="0"/>
          <w:numId w:val="7"/>
        </w:numPr>
        <w:tabs>
          <w:tab w:val="left" w:pos="742"/>
        </w:tabs>
        <w:spacing w:before="41" w:line="360" w:lineRule="auto"/>
        <w:ind w:left="742"/>
        <w:rPr>
          <w:sz w:val="24"/>
        </w:rPr>
      </w:pPr>
      <w:r>
        <w:rPr>
          <w:sz w:val="24"/>
        </w:rPr>
        <w:t xml:space="preserve">Faculty analysis and continuous-improvement </w:t>
      </w:r>
      <w:r>
        <w:rPr>
          <w:spacing w:val="-2"/>
          <w:sz w:val="24"/>
        </w:rPr>
        <w:t>action</w:t>
      </w:r>
    </w:p>
    <w:sectPr w:rsidR="00B575B6">
      <w:pgSz w:w="11920" w:h="16860"/>
      <w:pgMar w:top="1360" w:right="850"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2B6EF" w14:textId="77777777" w:rsidR="00AE4BEA" w:rsidRDefault="00AE4BEA">
      <w:r>
        <w:separator/>
      </w:r>
    </w:p>
  </w:endnote>
  <w:endnote w:type="continuationSeparator" w:id="0">
    <w:p w14:paraId="746B50B6" w14:textId="77777777" w:rsidR="00AE4BEA" w:rsidRDefault="00AE4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94527" w14:textId="77777777" w:rsidR="00AE4BEA" w:rsidRDefault="00AE4BEA">
      <w:r>
        <w:separator/>
      </w:r>
    </w:p>
  </w:footnote>
  <w:footnote w:type="continuationSeparator" w:id="0">
    <w:p w14:paraId="422EF660" w14:textId="77777777" w:rsidR="00AE4BEA" w:rsidRDefault="00AE4B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9579B1C"/>
    <w:multiLevelType w:val="singleLevel"/>
    <w:tmpl w:val="C9579B1C"/>
    <w:lvl w:ilvl="0">
      <w:start w:val="11"/>
      <w:numFmt w:val="upperLetter"/>
      <w:lvlText w:val="%1."/>
      <w:lvlJc w:val="left"/>
      <w:pPr>
        <w:tabs>
          <w:tab w:val="left" w:pos="312"/>
        </w:tabs>
      </w:pPr>
    </w:lvl>
  </w:abstractNum>
  <w:abstractNum w:abstractNumId="1" w15:restartNumberingAfterBreak="0">
    <w:nsid w:val="CF092B84"/>
    <w:multiLevelType w:val="multilevel"/>
    <w:tmpl w:val="CF092B84"/>
    <w:lvl w:ilvl="0">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numFmt w:val="bullet"/>
      <w:lvlText w:val="•"/>
      <w:lvlJc w:val="left"/>
      <w:pPr>
        <w:ind w:left="1730" w:hanging="360"/>
      </w:pPr>
      <w:rPr>
        <w:rFonts w:hint="default"/>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0" w:hanging="360"/>
      </w:pPr>
      <w:rPr>
        <w:rFonts w:hint="default"/>
        <w:lang w:val="en-US" w:eastAsia="en-US" w:bidi="ar-SA"/>
      </w:rPr>
    </w:lvl>
    <w:lvl w:ilvl="5">
      <w:numFmt w:val="bullet"/>
      <w:lvlText w:val="•"/>
      <w:lvlJc w:val="left"/>
      <w:pPr>
        <w:ind w:left="4700" w:hanging="360"/>
      </w:pPr>
      <w:rPr>
        <w:rFonts w:hint="default"/>
        <w:lang w:val="en-US" w:eastAsia="en-US" w:bidi="ar-SA"/>
      </w:rPr>
    </w:lvl>
    <w:lvl w:ilvl="6">
      <w:numFmt w:val="bullet"/>
      <w:lvlText w:val="•"/>
      <w:lvlJc w:val="left"/>
      <w:pPr>
        <w:ind w:left="5690" w:hanging="360"/>
      </w:pPr>
      <w:rPr>
        <w:rFonts w:hint="default"/>
        <w:lang w:val="en-US" w:eastAsia="en-US" w:bidi="ar-SA"/>
      </w:rPr>
    </w:lvl>
    <w:lvl w:ilvl="7">
      <w:numFmt w:val="bullet"/>
      <w:lvlText w:val="•"/>
      <w:lvlJc w:val="left"/>
      <w:pPr>
        <w:ind w:left="6680" w:hanging="360"/>
      </w:pPr>
      <w:rPr>
        <w:rFonts w:hint="default"/>
        <w:lang w:val="en-US" w:eastAsia="en-US" w:bidi="ar-SA"/>
      </w:rPr>
    </w:lvl>
    <w:lvl w:ilvl="8">
      <w:numFmt w:val="bullet"/>
      <w:lvlText w:val="•"/>
      <w:lvlJc w:val="left"/>
      <w:pPr>
        <w:ind w:left="7671" w:hanging="360"/>
      </w:pPr>
      <w:rPr>
        <w:rFonts w:hint="default"/>
        <w:lang w:val="en-US" w:eastAsia="en-US" w:bidi="ar-SA"/>
      </w:rPr>
    </w:lvl>
  </w:abstractNum>
  <w:abstractNum w:abstractNumId="2" w15:restartNumberingAfterBreak="0">
    <w:nsid w:val="F3D00F7B"/>
    <w:multiLevelType w:val="multilevel"/>
    <w:tmpl w:val="F3D00F7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004DBCF7"/>
    <w:multiLevelType w:val="multilevel"/>
    <w:tmpl w:val="004DBCF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0053208E"/>
    <w:multiLevelType w:val="multilevel"/>
    <w:tmpl w:val="0053208E"/>
    <w:lvl w:ilvl="0">
      <w:start w:val="1"/>
      <w:numFmt w:val="upperLetter"/>
      <w:lvlText w:val="%1."/>
      <w:lvlJc w:val="left"/>
      <w:pPr>
        <w:ind w:left="316" w:hanging="294"/>
      </w:pPr>
      <w:rPr>
        <w:rFonts w:hint="default"/>
        <w:spacing w:val="0"/>
        <w:w w:val="100"/>
        <w:lang w:val="en-US" w:eastAsia="en-US" w:bidi="ar-SA"/>
      </w:rPr>
    </w:lvl>
    <w:lvl w:ilvl="1">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numFmt w:val="bullet"/>
      <w:lvlText w:val="•"/>
      <w:lvlJc w:val="left"/>
      <w:pPr>
        <w:ind w:left="1730" w:hanging="360"/>
      </w:pPr>
      <w:rPr>
        <w:rFonts w:hint="default"/>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0" w:hanging="360"/>
      </w:pPr>
      <w:rPr>
        <w:rFonts w:hint="default"/>
        <w:lang w:val="en-US" w:eastAsia="en-US" w:bidi="ar-SA"/>
      </w:rPr>
    </w:lvl>
    <w:lvl w:ilvl="5">
      <w:numFmt w:val="bullet"/>
      <w:lvlText w:val="•"/>
      <w:lvlJc w:val="left"/>
      <w:pPr>
        <w:ind w:left="4700" w:hanging="360"/>
      </w:pPr>
      <w:rPr>
        <w:rFonts w:hint="default"/>
        <w:lang w:val="en-US" w:eastAsia="en-US" w:bidi="ar-SA"/>
      </w:rPr>
    </w:lvl>
    <w:lvl w:ilvl="6">
      <w:numFmt w:val="bullet"/>
      <w:lvlText w:val="•"/>
      <w:lvlJc w:val="left"/>
      <w:pPr>
        <w:ind w:left="5690" w:hanging="360"/>
      </w:pPr>
      <w:rPr>
        <w:rFonts w:hint="default"/>
        <w:lang w:val="en-US" w:eastAsia="en-US" w:bidi="ar-SA"/>
      </w:rPr>
    </w:lvl>
    <w:lvl w:ilvl="7">
      <w:numFmt w:val="bullet"/>
      <w:lvlText w:val="•"/>
      <w:lvlJc w:val="left"/>
      <w:pPr>
        <w:ind w:left="6680" w:hanging="360"/>
      </w:pPr>
      <w:rPr>
        <w:rFonts w:hint="default"/>
        <w:lang w:val="en-US" w:eastAsia="en-US" w:bidi="ar-SA"/>
      </w:rPr>
    </w:lvl>
    <w:lvl w:ilvl="8">
      <w:numFmt w:val="bullet"/>
      <w:lvlText w:val="•"/>
      <w:lvlJc w:val="left"/>
      <w:pPr>
        <w:ind w:left="7671" w:hanging="360"/>
      </w:pPr>
      <w:rPr>
        <w:rFonts w:hint="default"/>
        <w:lang w:val="en-US" w:eastAsia="en-US" w:bidi="ar-SA"/>
      </w:rPr>
    </w:lvl>
  </w:abstractNum>
  <w:abstractNum w:abstractNumId="5" w15:restartNumberingAfterBreak="0">
    <w:nsid w:val="59ADCABA"/>
    <w:multiLevelType w:val="multilevel"/>
    <w:tmpl w:val="59ADCABA"/>
    <w:lvl w:ilvl="0">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631" w:hanging="360"/>
      </w:pPr>
      <w:rPr>
        <w:rFonts w:hint="default"/>
        <w:lang w:val="en-US" w:eastAsia="en-US" w:bidi="ar-SA"/>
      </w:rPr>
    </w:lvl>
    <w:lvl w:ilvl="2">
      <w:numFmt w:val="bullet"/>
      <w:lvlText w:val="•"/>
      <w:lvlJc w:val="left"/>
      <w:pPr>
        <w:ind w:left="2522" w:hanging="360"/>
      </w:pPr>
      <w:rPr>
        <w:rFonts w:hint="default"/>
        <w:lang w:val="en-US" w:eastAsia="en-US" w:bidi="ar-SA"/>
      </w:rPr>
    </w:lvl>
    <w:lvl w:ilvl="3">
      <w:numFmt w:val="bullet"/>
      <w:lvlText w:val="•"/>
      <w:lvlJc w:val="left"/>
      <w:pPr>
        <w:ind w:left="3413" w:hanging="360"/>
      </w:pPr>
      <w:rPr>
        <w:rFonts w:hint="default"/>
        <w:lang w:val="en-US" w:eastAsia="en-US" w:bidi="ar-SA"/>
      </w:rPr>
    </w:lvl>
    <w:lvl w:ilvl="4">
      <w:numFmt w:val="bullet"/>
      <w:lvlText w:val="•"/>
      <w:lvlJc w:val="left"/>
      <w:pPr>
        <w:ind w:left="4304" w:hanging="360"/>
      </w:pPr>
      <w:rPr>
        <w:rFonts w:hint="default"/>
        <w:lang w:val="en-US" w:eastAsia="en-US" w:bidi="ar-SA"/>
      </w:rPr>
    </w:lvl>
    <w:lvl w:ilvl="5">
      <w:numFmt w:val="bullet"/>
      <w:lvlText w:val="•"/>
      <w:lvlJc w:val="left"/>
      <w:pPr>
        <w:ind w:left="5195" w:hanging="360"/>
      </w:pPr>
      <w:rPr>
        <w:rFonts w:hint="default"/>
        <w:lang w:val="en-US" w:eastAsia="en-US" w:bidi="ar-SA"/>
      </w:rPr>
    </w:lvl>
    <w:lvl w:ilvl="6">
      <w:numFmt w:val="bullet"/>
      <w:lvlText w:val="•"/>
      <w:lvlJc w:val="left"/>
      <w:pPr>
        <w:ind w:left="6086" w:hanging="360"/>
      </w:pPr>
      <w:rPr>
        <w:rFonts w:hint="default"/>
        <w:lang w:val="en-US" w:eastAsia="en-US" w:bidi="ar-SA"/>
      </w:rPr>
    </w:lvl>
    <w:lvl w:ilvl="7">
      <w:numFmt w:val="bullet"/>
      <w:lvlText w:val="•"/>
      <w:lvlJc w:val="left"/>
      <w:pPr>
        <w:ind w:left="6977" w:hanging="360"/>
      </w:pPr>
      <w:rPr>
        <w:rFonts w:hint="default"/>
        <w:lang w:val="en-US" w:eastAsia="en-US" w:bidi="ar-SA"/>
      </w:rPr>
    </w:lvl>
    <w:lvl w:ilvl="8">
      <w:numFmt w:val="bullet"/>
      <w:lvlText w:val="•"/>
      <w:lvlJc w:val="left"/>
      <w:pPr>
        <w:ind w:left="7869" w:hanging="360"/>
      </w:pPr>
      <w:rPr>
        <w:rFonts w:hint="default"/>
        <w:lang w:val="en-US" w:eastAsia="en-US" w:bidi="ar-SA"/>
      </w:rPr>
    </w:lvl>
  </w:abstractNum>
  <w:abstractNum w:abstractNumId="6" w15:restartNumberingAfterBreak="0">
    <w:nsid w:val="63B71B96"/>
    <w:multiLevelType w:val="singleLevel"/>
    <w:tmpl w:val="63B71B96"/>
    <w:lvl w:ilvl="0">
      <w:start w:val="1"/>
      <w:numFmt w:val="decimal"/>
      <w:lvlText w:val="%1."/>
      <w:lvlJc w:val="left"/>
      <w:pPr>
        <w:tabs>
          <w:tab w:val="left" w:pos="425"/>
        </w:tabs>
        <w:ind w:left="425" w:hanging="425"/>
      </w:pPr>
      <w:rPr>
        <w:rFonts w:hint="default"/>
      </w:rPr>
    </w:lvl>
  </w:abstractNum>
  <w:num w:numId="1" w16cid:durableId="633412413">
    <w:abstractNumId w:val="0"/>
  </w:num>
  <w:num w:numId="2" w16cid:durableId="1387102023">
    <w:abstractNumId w:val="4"/>
  </w:num>
  <w:num w:numId="3" w16cid:durableId="570039654">
    <w:abstractNumId w:val="1"/>
  </w:num>
  <w:num w:numId="4" w16cid:durableId="1071200008">
    <w:abstractNumId w:val="3"/>
  </w:num>
  <w:num w:numId="5" w16cid:durableId="1372533466">
    <w:abstractNumId w:val="2"/>
  </w:num>
  <w:num w:numId="6" w16cid:durableId="1441218647">
    <w:abstractNumId w:val="6"/>
  </w:num>
  <w:num w:numId="7" w16cid:durableId="6743826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5B6"/>
    <w:rsid w:val="00493630"/>
    <w:rsid w:val="00587DD4"/>
    <w:rsid w:val="00AD1C71"/>
    <w:rsid w:val="00AE4BEA"/>
    <w:rsid w:val="00B575B6"/>
    <w:rsid w:val="73A81F4C"/>
    <w:rsid w:val="7B7310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A209C7"/>
  <w15:docId w15:val="{1CB0C941-84C1-46B9-9ACA-DE7DC595F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ind w:left="22"/>
      <w:outlineLvl w:val="0"/>
    </w:pPr>
    <w:rPr>
      <w:b/>
      <w:bCs/>
      <w:sz w:val="28"/>
      <w:szCs w:val="28"/>
    </w:rPr>
  </w:style>
  <w:style w:type="paragraph" w:styleId="Heading2">
    <w:name w:val="heading 2"/>
    <w:basedOn w:val="Normal"/>
    <w:uiPriority w:val="1"/>
    <w:qFormat/>
    <w:pPr>
      <w:ind w:left="285" w:hanging="331"/>
      <w:outlineLvl w:val="1"/>
    </w:pPr>
    <w:rPr>
      <w:b/>
      <w:bCs/>
      <w:sz w:val="26"/>
      <w:szCs w:val="26"/>
    </w:rPr>
  </w:style>
  <w:style w:type="paragraph" w:styleId="Heading3">
    <w:name w:val="heading 3"/>
    <w:basedOn w:val="Normal"/>
    <w:uiPriority w:val="1"/>
    <w:qFormat/>
    <w:pPr>
      <w:ind w:left="262" w:hanging="24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3"/>
      <w:ind w:left="742" w:hanging="360"/>
    </w:pPr>
    <w:rPr>
      <w:sz w:val="24"/>
      <w:szCs w:val="24"/>
    </w:rPr>
  </w:style>
  <w:style w:type="character" w:styleId="Emphasis">
    <w:name w:val="Emphasis"/>
    <w:basedOn w:val="DefaultParagraphFont"/>
    <w:qFormat/>
    <w:rPr>
      <w:i/>
      <w:iCs/>
    </w:rPr>
  </w:style>
  <w:style w:type="character" w:styleId="HTMLCode">
    <w:name w:val="HTML Code"/>
    <w:basedOn w:val="DefaultParagraphFon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43"/>
      <w:ind w:left="742" w:hanging="360"/>
    </w:pPr>
  </w:style>
  <w:style w:type="paragraph" w:customStyle="1" w:styleId="TableParagraph">
    <w:name w:val="Table Paragraph"/>
    <w:basedOn w:val="Normal"/>
    <w:uiPriority w:val="1"/>
    <w:qFormat/>
  </w:style>
  <w:style w:type="table" w:customStyle="1" w:styleId="Style10">
    <w:name w:val="_Style 10"/>
    <w:basedOn w:val="TableNormal0"/>
    <w:qFormat/>
    <w:tblPr/>
  </w:style>
  <w:style w:type="table" w:customStyle="1" w:styleId="TableNormal0">
    <w:name w:val="TableNormal"/>
    <w:qFormat/>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NUL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14</Pages>
  <Words>1664</Words>
  <Characters>9491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Assignment Format - Google Docs</vt:lpstr>
    </vt:vector>
  </TitlesOfParts>
  <Company/>
  <LinksUpToDate>false</LinksUpToDate>
  <CharactersWithSpaces>11133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 - Google Docs</dc:title>
  <dc:creator>VARSHINI</dc:creator>
  <cp:lastModifiedBy>Siva Archana</cp:lastModifiedBy>
  <cp:revision>2</cp:revision>
  <dcterms:created xsi:type="dcterms:W3CDTF">2026-09-03T10:08:00Z</dcterms:created>
  <dcterms:modified xsi:type="dcterms:W3CDTF">2026-09-03T10:08:00Z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Mozilla/5.0 (Windows NT 10.0; Win64; x64) AppleWebKit/537.36 (KHTML, like Gecko) Chrome/151.0.0.0 Safari/537.36</vt:lpwstr>
  </property>
  <property fmtid="{D5CDD505-2E9C-101B-9397-08002B2CF9AE}" pid="5" name="LastSaved">
    <vt:filetime>2026-09-03T00:00:00Z</vt:filetime>
  </property>
  <property fmtid="{D5CDD505-2E9C-101B-9397-08002B2CF9AE}" pid="6" name="Producer">
    <vt:lpwstr>Skia/PDF m151</vt:lpwstr>
  </property>
  <property fmtid="{D5CDD505-2E9C-101B-9397-08002B2CF9AE}" pid="7" name="KSOTemplateDocerSaveRecord">
    <vt:lpwstr>eyJoZGlkIjoiZGVmZDFiYzBhNTQ5NjY0MjRjMTM1OWNmOTYwYzFkOWYiLCJ1c2VySWQiOiI1Njc1NDI0MTkxMjAifQ==</vt:lpwstr>
  </property>
  <property fmtid="{D5CDD505-2E9C-101B-9397-08002B2CF9AE}" pid="8" name="KSOProductBuildVer">
    <vt:lpwstr>1033-12.1.0.28485</vt:lpwstr>
  </property>
  <property fmtid="{D5CDD505-2E9C-101B-9397-08002B2CF9AE}" pid="9" name="ICV">
    <vt:lpwstr>5E3AC934A8D54FCD9B713F0E3C6AB949_13</vt:lpwstr>
  </property>
</Properties>
</file>